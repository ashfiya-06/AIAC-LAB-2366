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"/>
        <w:gridCol w:w="980"/>
        <w:gridCol w:w="7080"/>
        <w:gridCol w:w="1120"/>
        <w:gridCol w:w="100"/>
      </w:tblGrid>
      <w:tr w14:paraId="66B457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9440" w:type="dxa"/>
            <w:gridSpan w:val="5"/>
          </w:tcPr>
          <w:p w14:paraId="0FE2927B">
            <w:pPr>
              <w:pStyle w:val="6"/>
              <w:ind w:firstLine="2160" w:firstLineChars="600"/>
              <w:rPr>
                <w:rFonts w:hint="default" w:ascii="Times New Roman"/>
                <w:sz w:val="36"/>
                <w:szCs w:val="36"/>
                <w:lang w:val="en-IN"/>
              </w:rPr>
            </w:pPr>
            <w:r>
              <w:rPr>
                <w:rFonts w:hint="default" w:ascii="Times New Roman"/>
                <w:sz w:val="36"/>
                <w:szCs w:val="36"/>
                <w:lang w:val="en-IN"/>
              </w:rPr>
              <w:t>Assignment-6.3</w:t>
            </w:r>
          </w:p>
          <w:p w14:paraId="662551F4">
            <w:pPr>
              <w:pStyle w:val="6"/>
              <w:rPr>
                <w:rFonts w:hint="default" w:ascii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/>
                <w:sz w:val="24"/>
                <w:szCs w:val="24"/>
                <w:lang w:val="en-IN"/>
              </w:rPr>
              <w:t>Name:Ashfiya Jabeen</w:t>
            </w:r>
          </w:p>
          <w:p w14:paraId="75904C02">
            <w:pPr>
              <w:pStyle w:val="6"/>
              <w:rPr>
                <w:rFonts w:hint="default" w:ascii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/>
                <w:sz w:val="24"/>
                <w:szCs w:val="24"/>
                <w:lang w:val="en-IN"/>
              </w:rPr>
              <w:t>Hall Ticket No:2303A52366</w:t>
            </w:r>
            <w:bookmarkStart w:id="0" w:name="_GoBack"/>
            <w:bookmarkEnd w:id="0"/>
          </w:p>
          <w:p w14:paraId="2B2CC1A8">
            <w:pPr>
              <w:pStyle w:val="6"/>
              <w:rPr>
                <w:rFonts w:hint="default" w:ascii="Times New Roman"/>
                <w:sz w:val="36"/>
                <w:szCs w:val="36"/>
                <w:lang w:val="en-IN"/>
              </w:rPr>
            </w:pPr>
            <w:r>
              <w:rPr>
                <w:rFonts w:hint="default" w:ascii="Times New Roman"/>
                <w:sz w:val="24"/>
                <w:szCs w:val="24"/>
                <w:lang w:val="en-IN"/>
              </w:rPr>
              <w:t>Batch-31</w:t>
            </w:r>
          </w:p>
        </w:tc>
      </w:tr>
      <w:tr w14:paraId="44E2CD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160" w:type="dxa"/>
            <w:tcBorders>
              <w:left w:val="nil"/>
              <w:bottom w:val="nil"/>
            </w:tcBorders>
          </w:tcPr>
          <w:p w14:paraId="279D436A">
            <w:pPr>
              <w:pStyle w:val="6"/>
              <w:rPr>
                <w:rFonts w:ascii="Times New Roman"/>
                <w:sz w:val="22"/>
              </w:rPr>
            </w:pPr>
          </w:p>
        </w:tc>
        <w:tc>
          <w:tcPr>
            <w:tcW w:w="980" w:type="dxa"/>
          </w:tcPr>
          <w:p w14:paraId="468571F8">
            <w:pPr>
              <w:pStyle w:val="6"/>
              <w:spacing w:before="14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Q.No.</w:t>
            </w:r>
          </w:p>
        </w:tc>
        <w:tc>
          <w:tcPr>
            <w:tcW w:w="7080" w:type="dxa"/>
          </w:tcPr>
          <w:p w14:paraId="2D12F8CA">
            <w:pPr>
              <w:pStyle w:val="6"/>
              <w:spacing w:before="14"/>
              <w:ind w:left="12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Question</w:t>
            </w:r>
          </w:p>
        </w:tc>
        <w:tc>
          <w:tcPr>
            <w:tcW w:w="1120" w:type="dxa"/>
          </w:tcPr>
          <w:p w14:paraId="56331CD7">
            <w:pPr>
              <w:pStyle w:val="6"/>
              <w:spacing w:before="14" w:line="266" w:lineRule="auto"/>
              <w:ind w:left="120" w:right="152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 xml:space="preserve">Expected </w:t>
            </w:r>
            <w:r>
              <w:rPr>
                <w:rFonts w:ascii="Calibri"/>
                <w:b/>
                <w:i/>
                <w:spacing w:val="-4"/>
                <w:sz w:val="22"/>
              </w:rPr>
              <w:t>Time</w:t>
            </w:r>
          </w:p>
          <w:p w14:paraId="6815006D">
            <w:pPr>
              <w:pStyle w:val="6"/>
              <w:spacing w:before="1"/>
              <w:ind w:left="120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5"/>
                <w:sz w:val="22"/>
              </w:rPr>
              <w:t>to</w:t>
            </w:r>
          </w:p>
          <w:p w14:paraId="37B486CB">
            <w:pPr>
              <w:pStyle w:val="6"/>
              <w:spacing w:before="10" w:line="250" w:lineRule="exact"/>
              <w:ind w:left="120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complete</w:t>
            </w:r>
          </w:p>
        </w:tc>
        <w:tc>
          <w:tcPr>
            <w:tcW w:w="100" w:type="dxa"/>
            <w:tcBorders>
              <w:bottom w:val="nil"/>
              <w:right w:val="nil"/>
            </w:tcBorders>
          </w:tcPr>
          <w:p w14:paraId="6C2B8C37">
            <w:pPr>
              <w:pStyle w:val="6"/>
              <w:rPr>
                <w:rFonts w:ascii="Times New Roman"/>
                <w:sz w:val="22"/>
              </w:rPr>
            </w:pPr>
          </w:p>
        </w:tc>
      </w:tr>
      <w:tr w14:paraId="11D701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9" w:hRule="atLeast"/>
        </w:trPr>
        <w:tc>
          <w:tcPr>
            <w:tcW w:w="160" w:type="dxa"/>
            <w:tcBorders>
              <w:top w:val="nil"/>
              <w:left w:val="nil"/>
              <w:bottom w:val="nil"/>
            </w:tcBorders>
          </w:tcPr>
          <w:p w14:paraId="218B7BA0">
            <w:pPr>
              <w:pStyle w:val="6"/>
              <w:rPr>
                <w:rFonts w:ascii="Times New Roman"/>
                <w:sz w:val="22"/>
              </w:rPr>
            </w:pPr>
          </w:p>
        </w:tc>
        <w:tc>
          <w:tcPr>
            <w:tcW w:w="980" w:type="dxa"/>
          </w:tcPr>
          <w:p w14:paraId="1C5DDE86">
            <w:pPr>
              <w:pStyle w:val="6"/>
              <w:rPr>
                <w:rFonts w:ascii="Times New Roman"/>
                <w:sz w:val="22"/>
              </w:rPr>
            </w:pPr>
          </w:p>
        </w:tc>
        <w:tc>
          <w:tcPr>
            <w:tcW w:w="7080" w:type="dxa"/>
          </w:tcPr>
          <w:p w14:paraId="6878744B">
            <w:pPr>
              <w:pStyle w:val="6"/>
              <w:spacing w:before="19"/>
              <w:rPr>
                <w:rFonts w:ascii="Times New Roman"/>
                <w:sz w:val="22"/>
              </w:rPr>
            </w:pPr>
          </w:p>
          <w:p w14:paraId="289EB6F0">
            <w:pPr>
              <w:pStyle w:val="6"/>
              <w:spacing w:line="276" w:lineRule="auto"/>
              <w:ind w:left="120" w:right="728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Lab</w:t>
            </w:r>
            <w:r>
              <w:rPr>
                <w:rFonts w:ascii="Calibri" w:hAnsi="Calibri"/>
                <w:b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6:</w:t>
            </w:r>
            <w:r>
              <w:rPr>
                <w:rFonts w:ascii="Calibri" w:hAnsi="Calibri"/>
                <w:b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AI-Based</w:t>
            </w:r>
            <w:r>
              <w:rPr>
                <w:rFonts w:ascii="Calibri" w:hAnsi="Calibri"/>
                <w:b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Code</w:t>
            </w:r>
            <w:r>
              <w:rPr>
                <w:rFonts w:ascii="Calibri" w:hAnsi="Calibri"/>
                <w:b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Completion</w:t>
            </w:r>
            <w:r>
              <w:rPr>
                <w:rFonts w:ascii="Calibri" w:hAnsi="Calibri"/>
                <w:b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Classes,</w:t>
            </w:r>
            <w:r>
              <w:rPr>
                <w:rFonts w:ascii="Calibri" w:hAnsi="Calibri"/>
                <w:b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Loops,</w:t>
            </w:r>
            <w:r>
              <w:rPr>
                <w:rFonts w:ascii="Calibri" w:hAnsi="Calibri"/>
                <w:b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and</w:t>
            </w:r>
            <w:r>
              <w:rPr>
                <w:rFonts w:ascii="Calibri" w:hAnsi="Calibri"/>
                <w:b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Conditionals Lab Objectives:</w:t>
            </w:r>
          </w:p>
          <w:p w14:paraId="1AA436AF">
            <w:pPr>
              <w:pStyle w:val="6"/>
              <w:numPr>
                <w:ilvl w:val="0"/>
                <w:numId w:val="1"/>
              </w:numPr>
              <w:tabs>
                <w:tab w:val="left" w:pos="840"/>
              </w:tabs>
              <w:spacing w:before="0" w:after="0" w:line="276" w:lineRule="auto"/>
              <w:ind w:left="840" w:right="454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1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explore</w:t>
            </w:r>
            <w:r>
              <w:rPr>
                <w:rFonts w:ascii="Calibri" w:hAnsi="Calibri"/>
                <w:spacing w:val="-12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AI-powered</w:t>
            </w:r>
            <w:r>
              <w:rPr>
                <w:rFonts w:ascii="Calibri" w:hAnsi="Calibri"/>
                <w:spacing w:val="-1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auto-completion</w:t>
            </w:r>
            <w:r>
              <w:rPr>
                <w:rFonts w:ascii="Calibri" w:hAnsi="Calibri"/>
                <w:spacing w:val="-12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features</w:t>
            </w:r>
            <w:r>
              <w:rPr>
                <w:rFonts w:ascii="Calibri" w:hAnsi="Calibri"/>
                <w:spacing w:val="-1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for</w:t>
            </w:r>
            <w:r>
              <w:rPr>
                <w:rFonts w:ascii="Calibri" w:hAnsi="Calibri"/>
                <w:spacing w:val="-12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core</w:t>
            </w:r>
            <w:r>
              <w:rPr>
                <w:rFonts w:ascii="Calibri" w:hAnsi="Calibri"/>
                <w:spacing w:val="-1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 xml:space="preserve">Python </w:t>
            </w:r>
            <w:r>
              <w:rPr>
                <w:rFonts w:ascii="Calibri" w:hAnsi="Calibri"/>
                <w:spacing w:val="-2"/>
                <w:sz w:val="22"/>
              </w:rPr>
              <w:t>constructs.</w:t>
            </w:r>
          </w:p>
          <w:p w14:paraId="4B24163D">
            <w:pPr>
              <w:pStyle w:val="6"/>
              <w:numPr>
                <w:ilvl w:val="0"/>
                <w:numId w:val="1"/>
              </w:numPr>
              <w:tabs>
                <w:tab w:val="left" w:pos="840"/>
              </w:tabs>
              <w:spacing w:before="0" w:after="0" w:line="276" w:lineRule="auto"/>
              <w:ind w:left="840" w:right="554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analyze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how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AI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suggests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logic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for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class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definitions,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loops,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 xml:space="preserve">and </w:t>
            </w:r>
            <w:r>
              <w:rPr>
                <w:rFonts w:ascii="Calibri" w:hAnsi="Calibri"/>
                <w:spacing w:val="-2"/>
                <w:sz w:val="22"/>
              </w:rPr>
              <w:t>conditionals.</w:t>
            </w:r>
          </w:p>
          <w:p w14:paraId="47734934">
            <w:pPr>
              <w:pStyle w:val="6"/>
              <w:numPr>
                <w:ilvl w:val="0"/>
                <w:numId w:val="1"/>
              </w:numPr>
              <w:tabs>
                <w:tab w:val="left" w:pos="840"/>
              </w:tabs>
              <w:spacing w:before="0" w:after="0" w:line="276" w:lineRule="auto"/>
              <w:ind w:left="840" w:right="171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evaluate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completeness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correctness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of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code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generated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by AI assistants.</w:t>
            </w:r>
          </w:p>
          <w:p w14:paraId="0DAE6061">
            <w:pPr>
              <w:pStyle w:val="6"/>
              <w:ind w:left="12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Lab</w:t>
            </w:r>
            <w:r>
              <w:rPr>
                <w:rFonts w:asci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Outcomes</w:t>
            </w:r>
            <w:r>
              <w:rPr>
                <w:rFonts w:asci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/>
                <w:b/>
                <w:spacing w:val="-2"/>
                <w:sz w:val="22"/>
              </w:rPr>
              <w:t>(LOs):</w:t>
            </w:r>
          </w:p>
          <w:p w14:paraId="72D63104">
            <w:pPr>
              <w:pStyle w:val="6"/>
              <w:spacing w:before="41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After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completing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this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lab,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students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will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be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able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pacing w:val="-5"/>
                <w:sz w:val="22"/>
              </w:rPr>
              <w:t>to:</w:t>
            </w:r>
          </w:p>
          <w:p w14:paraId="3BCB7B08">
            <w:pPr>
              <w:pStyle w:val="6"/>
              <w:numPr>
                <w:ilvl w:val="0"/>
                <w:numId w:val="2"/>
              </w:numPr>
              <w:tabs>
                <w:tab w:val="left" w:pos="734"/>
              </w:tabs>
              <w:spacing w:before="40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Use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AI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tools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generate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complete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class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definitions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methods.</w:t>
            </w:r>
          </w:p>
          <w:p w14:paraId="7CE925EE">
            <w:pPr>
              <w:pStyle w:val="6"/>
              <w:numPr>
                <w:ilvl w:val="0"/>
                <w:numId w:val="2"/>
              </w:numPr>
              <w:tabs>
                <w:tab w:val="left" w:pos="734"/>
              </w:tabs>
              <w:spacing w:before="40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Understand</w:t>
            </w:r>
            <w:r>
              <w:rPr>
                <w:rFonts w:ascii="Calibri" w:hAnsi="Calibri"/>
                <w:spacing w:val="-1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assess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AI-suggested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loops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for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iterative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tasks.</w:t>
            </w:r>
          </w:p>
          <w:p w14:paraId="22534A23">
            <w:pPr>
              <w:pStyle w:val="6"/>
              <w:numPr>
                <w:ilvl w:val="0"/>
                <w:numId w:val="2"/>
              </w:numPr>
              <w:tabs>
                <w:tab w:val="left" w:pos="734"/>
              </w:tabs>
              <w:spacing w:before="40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Generate</w:t>
            </w:r>
            <w:r>
              <w:rPr>
                <w:rFonts w:ascii="Calibri" w:hAnsi="Calibri"/>
                <w:spacing w:val="1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conditional</w:t>
            </w:r>
            <w:r>
              <w:rPr>
                <w:rFonts w:ascii="Calibri" w:hAnsi="Calibri"/>
                <w:spacing w:val="3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statements</w:t>
            </w:r>
            <w:r>
              <w:rPr>
                <w:rFonts w:ascii="Calibri" w:hAnsi="Calibri"/>
                <w:spacing w:val="3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through</w:t>
            </w:r>
            <w:r>
              <w:rPr>
                <w:rFonts w:ascii="Calibri" w:hAnsi="Calibri"/>
                <w:spacing w:val="3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prompt-driven</w:t>
            </w:r>
            <w:r>
              <w:rPr>
                <w:rFonts w:ascii="Calibri" w:hAnsi="Calibri"/>
                <w:spacing w:val="3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suggestions.</w:t>
            </w:r>
          </w:p>
          <w:p w14:paraId="6F3F506D">
            <w:pPr>
              <w:pStyle w:val="6"/>
              <w:numPr>
                <w:ilvl w:val="0"/>
                <w:numId w:val="2"/>
              </w:numPr>
              <w:tabs>
                <w:tab w:val="left" w:pos="734"/>
              </w:tabs>
              <w:spacing w:before="41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Critically</w:t>
            </w:r>
            <w:r>
              <w:rPr>
                <w:rFonts w:ascii="Calibri" w:hAnsi="Calibri"/>
                <w:spacing w:val="-1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evaluate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AI-assisted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code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for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correctness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clarity.</w:t>
            </w:r>
          </w:p>
        </w:tc>
        <w:tc>
          <w:tcPr>
            <w:tcW w:w="1120" w:type="dxa"/>
          </w:tcPr>
          <w:p w14:paraId="6D15203E">
            <w:pPr>
              <w:pStyle w:val="6"/>
              <w:rPr>
                <w:rFonts w:ascii="Times New Roman"/>
                <w:sz w:val="22"/>
              </w:rPr>
            </w:pPr>
          </w:p>
          <w:p w14:paraId="6AC3A34C">
            <w:pPr>
              <w:pStyle w:val="6"/>
              <w:rPr>
                <w:rFonts w:ascii="Times New Roman"/>
                <w:sz w:val="22"/>
              </w:rPr>
            </w:pPr>
          </w:p>
          <w:p w14:paraId="4CD935B4">
            <w:pPr>
              <w:pStyle w:val="6"/>
              <w:rPr>
                <w:rFonts w:ascii="Times New Roman"/>
                <w:sz w:val="22"/>
              </w:rPr>
            </w:pPr>
          </w:p>
          <w:p w14:paraId="5B0FC4B4">
            <w:pPr>
              <w:pStyle w:val="6"/>
              <w:rPr>
                <w:rFonts w:ascii="Times New Roman"/>
                <w:sz w:val="22"/>
              </w:rPr>
            </w:pPr>
          </w:p>
          <w:p w14:paraId="4981B913">
            <w:pPr>
              <w:pStyle w:val="6"/>
              <w:rPr>
                <w:rFonts w:ascii="Times New Roman"/>
                <w:sz w:val="22"/>
              </w:rPr>
            </w:pPr>
          </w:p>
          <w:p w14:paraId="1F0E8677">
            <w:pPr>
              <w:pStyle w:val="6"/>
              <w:rPr>
                <w:rFonts w:ascii="Times New Roman"/>
                <w:sz w:val="22"/>
              </w:rPr>
            </w:pPr>
          </w:p>
          <w:p w14:paraId="7913C4C6">
            <w:pPr>
              <w:pStyle w:val="6"/>
              <w:rPr>
                <w:rFonts w:ascii="Times New Roman"/>
                <w:sz w:val="22"/>
              </w:rPr>
            </w:pPr>
          </w:p>
          <w:p w14:paraId="11C7D8FC">
            <w:pPr>
              <w:pStyle w:val="6"/>
              <w:spacing w:before="7"/>
              <w:rPr>
                <w:rFonts w:ascii="Times New Roman"/>
                <w:sz w:val="22"/>
              </w:rPr>
            </w:pPr>
          </w:p>
          <w:p w14:paraId="3A4C74A5">
            <w:pPr>
              <w:pStyle w:val="6"/>
              <w:spacing w:before="1"/>
              <w:ind w:left="194" w:right="15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Week3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- Monday</w:t>
            </w:r>
          </w:p>
        </w:tc>
        <w:tc>
          <w:tcPr>
            <w:tcW w:w="100" w:type="dxa"/>
            <w:tcBorders>
              <w:top w:val="nil"/>
              <w:bottom w:val="nil"/>
              <w:right w:val="nil"/>
            </w:tcBorders>
          </w:tcPr>
          <w:p w14:paraId="4AC262DA">
            <w:pPr>
              <w:pStyle w:val="6"/>
              <w:rPr>
                <w:rFonts w:ascii="Times New Roman"/>
                <w:sz w:val="22"/>
              </w:rPr>
            </w:pPr>
          </w:p>
        </w:tc>
      </w:tr>
      <w:tr w14:paraId="43823F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0" w:hRule="atLeast"/>
        </w:trPr>
        <w:tc>
          <w:tcPr>
            <w:tcW w:w="160" w:type="dxa"/>
            <w:tcBorders>
              <w:top w:val="nil"/>
              <w:left w:val="nil"/>
              <w:bottom w:val="nil"/>
            </w:tcBorders>
          </w:tcPr>
          <w:p w14:paraId="4DFD5644">
            <w:pPr>
              <w:pStyle w:val="6"/>
              <w:rPr>
                <w:rFonts w:ascii="Times New Roman"/>
                <w:sz w:val="22"/>
              </w:rPr>
            </w:pPr>
          </w:p>
        </w:tc>
        <w:tc>
          <w:tcPr>
            <w:tcW w:w="980" w:type="dxa"/>
          </w:tcPr>
          <w:p w14:paraId="2E96343F">
            <w:pPr>
              <w:pStyle w:val="6"/>
              <w:rPr>
                <w:rFonts w:ascii="Times New Roman"/>
                <w:sz w:val="22"/>
              </w:rPr>
            </w:pPr>
          </w:p>
          <w:p w14:paraId="46357435">
            <w:pPr>
              <w:pStyle w:val="6"/>
              <w:rPr>
                <w:rFonts w:ascii="Times New Roman"/>
                <w:sz w:val="22"/>
              </w:rPr>
            </w:pPr>
          </w:p>
          <w:p w14:paraId="07E4B41F">
            <w:pPr>
              <w:pStyle w:val="6"/>
              <w:spacing w:before="129"/>
              <w:rPr>
                <w:rFonts w:ascii="Times New Roman"/>
                <w:sz w:val="22"/>
              </w:rPr>
            </w:pPr>
          </w:p>
          <w:p w14:paraId="139E8D01">
            <w:pPr>
              <w:pStyle w:val="6"/>
              <w:ind w:left="2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7080" w:type="dxa"/>
          </w:tcPr>
          <w:p w14:paraId="765CC56A">
            <w:pPr>
              <w:pStyle w:val="6"/>
              <w:spacing w:before="11"/>
              <w:ind w:left="12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Task</w:t>
            </w:r>
            <w:r>
              <w:rPr>
                <w:rFonts w:ascii="Calibri" w:hAnsi="Calibri"/>
                <w:b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Description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#1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(Loops</w:t>
            </w:r>
            <w:r>
              <w:rPr>
                <w:rFonts w:ascii="Calibri" w:hAnsi="Calibri"/>
                <w:b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Automorphic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Numbers</w:t>
            </w:r>
            <w:r>
              <w:rPr>
                <w:rFonts w:ascii="Calibri" w:hAnsi="Calibri"/>
                <w:b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in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a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2"/>
              </w:rPr>
              <w:t>Range)</w:t>
            </w:r>
          </w:p>
          <w:p w14:paraId="29D1B401">
            <w:pPr>
              <w:pStyle w:val="6"/>
              <w:numPr>
                <w:ilvl w:val="0"/>
                <w:numId w:val="3"/>
              </w:numPr>
              <w:tabs>
                <w:tab w:val="left" w:pos="735"/>
              </w:tabs>
              <w:spacing w:before="134" w:after="0" w:line="360" w:lineRule="auto"/>
              <w:ind w:left="735" w:right="258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Task: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Prompt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AI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generate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function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that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displays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all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Automorphic numbers between 1 and 1000 using a for loop.</w:t>
            </w:r>
          </w:p>
          <w:p w14:paraId="35AB21A4">
            <w:pPr>
              <w:pStyle w:val="6"/>
              <w:numPr>
                <w:ilvl w:val="0"/>
                <w:numId w:val="3"/>
              </w:numPr>
              <w:tabs>
                <w:tab w:val="left" w:pos="734"/>
              </w:tabs>
              <w:spacing w:before="0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Instructions:</w:t>
            </w:r>
          </w:p>
          <w:p w14:paraId="6646CF78">
            <w:pPr>
              <w:pStyle w:val="6"/>
              <w:numPr>
                <w:ilvl w:val="1"/>
                <w:numId w:val="3"/>
              </w:numPr>
              <w:tabs>
                <w:tab w:val="left" w:pos="1454"/>
              </w:tabs>
              <w:spacing w:before="135" w:after="0" w:line="240" w:lineRule="auto"/>
              <w:ind w:left="145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Get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AI-generated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code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list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Automorphic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numbers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using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pacing w:val="-5"/>
                <w:sz w:val="22"/>
              </w:rPr>
              <w:t>for</w:t>
            </w:r>
          </w:p>
        </w:tc>
        <w:tc>
          <w:tcPr>
            <w:tcW w:w="1120" w:type="dxa"/>
          </w:tcPr>
          <w:p w14:paraId="050A6076">
            <w:pPr>
              <w:pStyle w:val="6"/>
              <w:rPr>
                <w:rFonts w:ascii="Times New Roman"/>
                <w:sz w:val="22"/>
              </w:rPr>
            </w:pPr>
          </w:p>
        </w:tc>
        <w:tc>
          <w:tcPr>
            <w:tcW w:w="100" w:type="dxa"/>
            <w:tcBorders>
              <w:top w:val="nil"/>
              <w:bottom w:val="nil"/>
              <w:right w:val="nil"/>
            </w:tcBorders>
          </w:tcPr>
          <w:p w14:paraId="6ADCBA85">
            <w:pPr>
              <w:pStyle w:val="6"/>
              <w:rPr>
                <w:rFonts w:ascii="Times New Roman"/>
                <w:sz w:val="22"/>
              </w:rPr>
            </w:pPr>
          </w:p>
        </w:tc>
      </w:tr>
    </w:tbl>
    <w:p w14:paraId="18C58BBA">
      <w:pPr>
        <w:pStyle w:val="6"/>
        <w:spacing w:after="0"/>
        <w:rPr>
          <w:rFonts w:ascii="Times New Roman"/>
          <w:sz w:val="22"/>
        </w:rPr>
        <w:sectPr>
          <w:type w:val="continuous"/>
          <w:pgSz w:w="12240" w:h="15840"/>
          <w:pgMar w:top="170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080"/>
        <w:gridCol w:w="1120"/>
      </w:tblGrid>
      <w:tr w14:paraId="3E87FB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39" w:hRule="atLeast"/>
        </w:trPr>
        <w:tc>
          <w:tcPr>
            <w:tcW w:w="980" w:type="dxa"/>
          </w:tcPr>
          <w:p w14:paraId="37A1F0B3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080" w:type="dxa"/>
          </w:tcPr>
          <w:p w14:paraId="6B6E9622">
            <w:pPr>
              <w:pStyle w:val="6"/>
              <w:spacing w:line="268" w:lineRule="exact"/>
              <w:ind w:left="145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loop.</w:t>
            </w:r>
          </w:p>
          <w:p w14:paraId="4A6CED2D">
            <w:pPr>
              <w:pStyle w:val="6"/>
              <w:numPr>
                <w:ilvl w:val="0"/>
                <w:numId w:val="4"/>
              </w:numPr>
              <w:tabs>
                <w:tab w:val="left" w:pos="1454"/>
              </w:tabs>
              <w:spacing w:before="134" w:after="0" w:line="240" w:lineRule="auto"/>
              <w:ind w:left="145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Analyze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correctness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efficiency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of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generated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logic.</w:t>
            </w:r>
          </w:p>
          <w:p w14:paraId="7FEF1DCA">
            <w:pPr>
              <w:pStyle w:val="6"/>
              <w:numPr>
                <w:ilvl w:val="0"/>
                <w:numId w:val="4"/>
              </w:numPr>
              <w:tabs>
                <w:tab w:val="left" w:pos="1455"/>
              </w:tabs>
              <w:spacing w:before="141" w:after="0" w:line="364" w:lineRule="auto"/>
              <w:ind w:left="1455" w:right="447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Ask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AI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regenerate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using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while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loop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compare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 xml:space="preserve">both </w:t>
            </w:r>
            <w:r>
              <w:rPr>
                <w:rFonts w:ascii="Calibri" w:hAnsi="Calibri"/>
                <w:spacing w:val="-2"/>
                <w:sz w:val="22"/>
              </w:rPr>
              <w:t>implementations.</w:t>
            </w:r>
          </w:p>
          <w:p w14:paraId="55C1B02F">
            <w:pPr>
              <w:pStyle w:val="6"/>
              <w:spacing w:line="264" w:lineRule="exact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Expected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Output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pacing w:val="-5"/>
                <w:sz w:val="22"/>
              </w:rPr>
              <w:t>#1:</w:t>
            </w:r>
          </w:p>
          <w:p w14:paraId="399DCCDC">
            <w:pPr>
              <w:pStyle w:val="6"/>
              <w:numPr>
                <w:ilvl w:val="0"/>
                <w:numId w:val="5"/>
              </w:numPr>
              <w:tabs>
                <w:tab w:val="left" w:pos="735"/>
              </w:tabs>
              <w:spacing w:before="134" w:after="0" w:line="360" w:lineRule="auto"/>
              <w:ind w:left="735" w:right="321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Correct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implementation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that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lists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Automorphic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numbers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using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both loop types, with explanation.</w:t>
            </w:r>
          </w:p>
          <w:p w14:paraId="4501530E">
            <w:pPr>
              <w:pStyle w:val="6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Prompt</w:t>
            </w:r>
          </w:p>
          <w:p w14:paraId="0D2D0B26">
            <w:pPr>
              <w:pStyle w:val="6"/>
              <w:spacing w:before="130" w:line="326" w:lineRule="auto"/>
              <w:ind w:left="735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86995</wp:posOffset>
                      </wp:positionV>
                      <wp:extent cx="4032250" cy="419100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419100"/>
                                <a:chOff x="0" y="0"/>
                                <a:chExt cx="4032250" cy="41910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4032250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419100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4032250" y="419100"/>
                                      </a:lnTo>
                                      <a:lnTo>
                                        <a:pt x="4032250" y="215900"/>
                                      </a:lnTo>
                                      <a:lnTo>
                                        <a:pt x="4032250" y="2032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6.85pt;height:33pt;width:317.5pt;z-index:-251657216;mso-width-relative:page;mso-height-relative:page;" coordsize="4032250,419100" o:gfxdata="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UkcQXYAAAACAEAAA8AAAAAAAAAAQAgAAAA&#10;IgAAAGRycy9kb3ducmV2LnhtbFBLAQIUABQAAAAIAIdO4kBPk2wYfQIAAMIGAAAOAAAAAAAAAAEA&#10;IAAAACcBAABkcnMvZTJvRG9jLnhtbFBLBQYAAAAABgAGAFkBAAAWBgAAAAA=&#10;">
                      <o:lock v:ext="edit" aspectratio="f"/>
                      <v:shape id="Graphic 2" o:spid="_x0000_s1026" o:spt="100" style="position:absolute;left:0;top:0;height:419100;width:4032250;" fillcolor="#1F1F1F" filled="t" stroked="f" coordsize="4032250,419100" o:gfxdata="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1u2V74A&#10;AADaAAAADwAAAAAAAAABACAAAAAiAAAAZHJzL2Rvd25yZXYueG1sUEsBAhQAFAAAAAgAh07iQDMv&#10;BZ47AAAAOQAAABAAAAAAAAAAAQAgAAAADQEAAGRycy9zaGFwZXhtbC54bWxQSwUGAAAAAAYABgBb&#10;AQAAtwMAAAAA&#10;" path="m4032250,0l0,0,0,203200,0,215900,0,419100,4032250,419100,4032250,215900,4032250,2032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CD9078"/>
                <w:sz w:val="21"/>
              </w:rPr>
              <w:t>Genrate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lists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automorphic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numbers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in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 xml:space="preserve">given </w:t>
            </w:r>
            <w:r>
              <w:rPr>
                <w:color w:val="CD9078"/>
                <w:spacing w:val="-2"/>
                <w:sz w:val="21"/>
              </w:rPr>
              <w:t>range</w:t>
            </w:r>
          </w:p>
          <w:p w14:paraId="33242A38">
            <w:pPr>
              <w:pStyle w:val="6"/>
              <w:spacing w:before="3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4"/>
                <w:sz w:val="22"/>
              </w:rPr>
              <w:t>Code</w:t>
            </w:r>
          </w:p>
          <w:p w14:paraId="655AD916">
            <w:pPr>
              <w:pStyle w:val="6"/>
              <w:spacing w:before="134"/>
              <w:ind w:left="73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Using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“</w:t>
            </w:r>
            <w:r>
              <w:rPr>
                <w:rFonts w:ascii="Calibri" w:hAnsi="Calibri"/>
                <w:b/>
                <w:sz w:val="22"/>
              </w:rPr>
              <w:t>for</w:t>
            </w:r>
            <w:r>
              <w:rPr>
                <w:rFonts w:ascii="Calibri" w:hAnsi="Calibri"/>
                <w:b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2"/>
              </w:rPr>
              <w:t>Loop</w:t>
            </w:r>
            <w:r>
              <w:rPr>
                <w:rFonts w:ascii="Calibri" w:hAnsi="Calibri"/>
                <w:spacing w:val="-2"/>
                <w:sz w:val="22"/>
              </w:rPr>
              <w:t>”</w:t>
            </w:r>
          </w:p>
          <w:p w14:paraId="57C41E8E">
            <w:pPr>
              <w:pStyle w:val="6"/>
              <w:spacing w:before="131"/>
              <w:ind w:left="735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80010</wp:posOffset>
                      </wp:positionV>
                      <wp:extent cx="4032250" cy="5128260"/>
                      <wp:effectExtent l="0" t="0" r="0" b="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5128260"/>
                                <a:chOff x="0" y="0"/>
                                <a:chExt cx="4032250" cy="51282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4032250" cy="512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5128260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5127942"/>
                                      </a:lnTo>
                                      <a:lnTo>
                                        <a:pt x="4032250" y="5127942"/>
                                      </a:lnTo>
                                      <a:lnTo>
                                        <a:pt x="4032250" y="2032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6.3pt;height:403.8pt;width:317.5pt;z-index:-251657216;mso-width-relative:page;mso-height-relative:page;" coordsize="4032250,5128260" o:gfxdata="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f38si2QAAAAkBAAAPAAAAAAAAAAEAIAAAACIA&#10;AABkcnMvZG93bnJldi54bWxQSwECFAAUAAAACACHTuJADg0CaXoCAACZBgAADgAAAAAAAAABACAA&#10;AAAoAQAAZHJzL2Uyb0RvYy54bWxQSwUGAAAAAAYABgBZAQAAFAYAAAAA&#10;">
                      <o:lock v:ext="edit" aspectratio="f"/>
                      <v:shape id="Graphic 4" o:spid="_x0000_s1026" o:spt="100" style="position:absolute;left:0;top:0;height:5128260;width:4032250;" fillcolor="#1F1F1F" filled="t" stroked="f" coordsize="4032250,5128260" o:gfxdata="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ZYpbi5AAAA2gAA&#10;AA8AAAAAAAAAAQAgAAAAIgAAAGRycy9kb3ducmV2LnhtbFBLAQIUABQAAAAIAIdO4kAzLwWeOwAA&#10;ADkAAAAQAAAAAAAAAAEAIAAAAAgBAABkcnMvc2hhcGV4bWwueG1sUEsFBgAAAAAGAAYAWwEAALID&#10;AAAAAA==&#10;" path="m4032250,0l0,0,0,203200,0,215900,0,5127942,4032250,5127942,4032250,2032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C486BF"/>
                <w:sz w:val="21"/>
              </w:rPr>
              <w:t xml:space="preserve">import </w:t>
            </w:r>
            <w:r>
              <w:rPr>
                <w:color w:val="4EC8B0"/>
                <w:sz w:val="21"/>
              </w:rPr>
              <w:t xml:space="preserve">time </w:t>
            </w:r>
            <w:r>
              <w:rPr>
                <w:color w:val="C486BF"/>
                <w:sz w:val="21"/>
              </w:rPr>
              <w:t xml:space="preserve">as </w:t>
            </w:r>
            <w:r>
              <w:rPr>
                <w:color w:val="4EC8B0"/>
                <w:spacing w:val="-10"/>
                <w:sz w:val="21"/>
              </w:rPr>
              <w:t>t</w:t>
            </w:r>
          </w:p>
          <w:p w14:paraId="4B4A0392">
            <w:pPr>
              <w:pStyle w:val="6"/>
              <w:spacing w:before="84" w:line="326" w:lineRule="auto"/>
              <w:ind w:left="1239" w:right="2723" w:hanging="505"/>
              <w:rPr>
                <w:sz w:val="21"/>
              </w:rPr>
            </w:pPr>
            <w:r>
              <w:rPr>
                <w:color w:val="569CD5"/>
                <w:sz w:val="21"/>
              </w:rPr>
              <w:t xml:space="preserve">def </w:t>
            </w:r>
            <w:r>
              <w:rPr>
                <w:color w:val="DBDBAA"/>
                <w:sz w:val="21"/>
              </w:rPr>
              <w:t>is_automorphic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z w:val="21"/>
              </w:rPr>
              <w:t xml:space="preserve">square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* </w:t>
            </w:r>
            <w:r>
              <w:rPr>
                <w:color w:val="9CDBFE"/>
                <w:sz w:val="21"/>
              </w:rPr>
              <w:t xml:space="preserve">num num_str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z w:val="21"/>
              </w:rPr>
              <w:t>str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9CDBFE"/>
                <w:sz w:val="21"/>
              </w:rPr>
              <w:t>square_str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str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square</w:t>
            </w:r>
            <w:r>
              <w:rPr>
                <w:color w:val="CCCCCC"/>
                <w:sz w:val="21"/>
              </w:rPr>
              <w:t>)</w:t>
            </w:r>
          </w:p>
          <w:p w14:paraId="74477EC0">
            <w:pPr>
              <w:pStyle w:val="6"/>
              <w:spacing w:line="235" w:lineRule="exact"/>
              <w:ind w:left="1239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9CDBFE"/>
                <w:spacing w:val="-2"/>
                <w:sz w:val="21"/>
              </w:rPr>
              <w:t>square_str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endswith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num_str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2538096B">
            <w:pPr>
              <w:pStyle w:val="6"/>
              <w:spacing w:before="85" w:line="326" w:lineRule="auto"/>
              <w:ind w:left="1239" w:hanging="505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19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automorphic_numbers_in_range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9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z w:val="21"/>
              </w:rPr>
              <w:t xml:space="preserve">automorphic_numbers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CCCCC"/>
                <w:sz w:val="21"/>
              </w:rPr>
              <w:t>[]</w:t>
            </w:r>
          </w:p>
          <w:p w14:paraId="2CF408DA">
            <w:pPr>
              <w:pStyle w:val="6"/>
              <w:spacing w:line="326" w:lineRule="auto"/>
              <w:ind w:left="1743" w:right="1473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for</w:t>
            </w:r>
            <w:r>
              <w:rPr>
                <w:color w:val="C486BF"/>
                <w:spacing w:val="-7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C486BF"/>
                <w:sz w:val="21"/>
              </w:rPr>
              <w:t>in</w:t>
            </w:r>
            <w:r>
              <w:rPr>
                <w:color w:val="C486BF"/>
                <w:spacing w:val="-7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7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+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C486BF"/>
                <w:sz w:val="21"/>
              </w:rPr>
              <w:t xml:space="preserve">if </w:t>
            </w:r>
            <w:r>
              <w:rPr>
                <w:color w:val="DBDBAA"/>
                <w:sz w:val="21"/>
              </w:rPr>
              <w:t>is_automorphic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>):</w:t>
            </w:r>
          </w:p>
          <w:p w14:paraId="500F8D09">
            <w:pPr>
              <w:pStyle w:val="6"/>
              <w:spacing w:line="326" w:lineRule="auto"/>
              <w:ind w:left="1239" w:right="728" w:firstLine="1008"/>
              <w:rPr>
                <w:sz w:val="21"/>
              </w:rPr>
            </w:pPr>
            <w:r>
              <w:rPr>
                <w:color w:val="9CDBFE"/>
                <w:spacing w:val="-2"/>
                <w:sz w:val="21"/>
              </w:rPr>
              <w:t>automorphic_numbers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append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</w:t>
            </w:r>
            <w:r>
              <w:rPr>
                <w:color w:val="CCCCCC"/>
                <w:spacing w:val="-2"/>
                <w:sz w:val="21"/>
              </w:rPr>
              <w:t xml:space="preserve">) </w:t>
            </w: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9CDBFE"/>
                <w:sz w:val="21"/>
              </w:rPr>
              <w:t>automorphic_numbers</w:t>
            </w:r>
          </w:p>
          <w:p w14:paraId="1C65443B">
            <w:pPr>
              <w:pStyle w:val="6"/>
              <w:spacing w:line="237" w:lineRule="exact"/>
              <w:ind w:left="735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start_time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pacing w:val="-2"/>
                <w:sz w:val="21"/>
              </w:rPr>
              <w:t>t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time</w:t>
            </w:r>
            <w:r>
              <w:rPr>
                <w:color w:val="CCCCCC"/>
                <w:spacing w:val="-2"/>
                <w:sz w:val="21"/>
              </w:rPr>
              <w:t>()</w:t>
            </w:r>
          </w:p>
          <w:p w14:paraId="35403975">
            <w:pPr>
              <w:pStyle w:val="6"/>
              <w:spacing w:before="83" w:line="326" w:lineRule="auto"/>
              <w:ind w:left="735"/>
              <w:rPr>
                <w:sz w:val="21"/>
              </w:rPr>
            </w:pPr>
            <w:r>
              <w:rPr>
                <w:color w:val="9CDBFE"/>
                <w:sz w:val="21"/>
              </w:rPr>
              <w:t>start_range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start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 range: "</w:t>
            </w:r>
            <w:r>
              <w:rPr>
                <w:color w:val="CCCCCC"/>
                <w:sz w:val="21"/>
              </w:rPr>
              <w:t>))</w:t>
            </w:r>
          </w:p>
          <w:p w14:paraId="24A5F4BF">
            <w:pPr>
              <w:pStyle w:val="6"/>
              <w:spacing w:line="326" w:lineRule="auto"/>
              <w:ind w:left="735"/>
              <w:rPr>
                <w:sz w:val="21"/>
              </w:rPr>
            </w:pPr>
            <w:r>
              <w:rPr>
                <w:color w:val="9CDBFE"/>
                <w:sz w:val="21"/>
              </w:rPr>
              <w:t>end_range</w:t>
            </w:r>
            <w:r>
              <w:rPr>
                <w:color w:val="9CDBFE"/>
                <w:spacing w:val="-6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6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end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 xml:space="preserve">range: </w:t>
            </w:r>
            <w:r>
              <w:rPr>
                <w:color w:val="CD9078"/>
                <w:spacing w:val="-4"/>
                <w:sz w:val="21"/>
              </w:rPr>
              <w:t>"</w:t>
            </w:r>
            <w:r>
              <w:rPr>
                <w:color w:val="CCCCCC"/>
                <w:spacing w:val="-4"/>
                <w:sz w:val="21"/>
              </w:rPr>
              <w:t>))</w:t>
            </w:r>
          </w:p>
          <w:p w14:paraId="20C2C83B">
            <w:pPr>
              <w:pStyle w:val="6"/>
              <w:spacing w:line="326" w:lineRule="auto"/>
              <w:ind w:left="735" w:right="728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automorphic_numbers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DBDBAA"/>
                <w:spacing w:val="-2"/>
                <w:sz w:val="21"/>
              </w:rPr>
              <w:t>automorphic_numbers_in_range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start_range</w:t>
            </w:r>
            <w:r>
              <w:rPr>
                <w:color w:val="CCCCCC"/>
                <w:spacing w:val="-2"/>
                <w:sz w:val="21"/>
              </w:rPr>
              <w:t xml:space="preserve">, </w:t>
            </w:r>
            <w:r>
              <w:rPr>
                <w:color w:val="9CDBFE"/>
                <w:spacing w:val="-2"/>
                <w:sz w:val="21"/>
              </w:rPr>
              <w:t>end_range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1203EEFB">
            <w:pPr>
              <w:pStyle w:val="6"/>
              <w:spacing w:line="326" w:lineRule="auto"/>
              <w:ind w:left="735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"Automorphic</w:t>
            </w:r>
            <w:r>
              <w:rPr>
                <w:color w:val="CD9078"/>
                <w:spacing w:val="-14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numbers</w:t>
            </w:r>
            <w:r>
              <w:rPr>
                <w:color w:val="CD9078"/>
                <w:spacing w:val="-14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between</w:t>
            </w:r>
            <w:r>
              <w:rPr>
                <w:color w:val="CD9078"/>
                <w:spacing w:val="-14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start_range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z w:val="21"/>
              </w:rPr>
              <w:t xml:space="preserve">and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end_range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 xml:space="preserve">: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automorphic_numbers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)</w:t>
            </w:r>
          </w:p>
          <w:p w14:paraId="201102AB">
            <w:pPr>
              <w:pStyle w:val="6"/>
              <w:spacing w:line="237" w:lineRule="exact"/>
              <w:ind w:left="735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end_time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pacing w:val="-2"/>
                <w:sz w:val="21"/>
              </w:rPr>
              <w:t>t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time</w:t>
            </w:r>
            <w:r>
              <w:rPr>
                <w:color w:val="CCCCCC"/>
                <w:spacing w:val="-2"/>
                <w:sz w:val="21"/>
              </w:rPr>
              <w:t>()</w:t>
            </w:r>
          </w:p>
          <w:p w14:paraId="44094A8D">
            <w:pPr>
              <w:pStyle w:val="6"/>
              <w:spacing w:line="320" w:lineRule="atLeast"/>
              <w:ind w:left="735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"Time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taken: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end_time</w:t>
            </w:r>
            <w:r>
              <w:rPr>
                <w:color w:val="9CDBFE"/>
                <w:spacing w:val="-1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-</w:t>
            </w:r>
            <w:r>
              <w:rPr>
                <w:color w:val="D4D4D4"/>
                <w:spacing w:val="-10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start_time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pacing w:val="-2"/>
                <w:sz w:val="21"/>
              </w:rPr>
              <w:t>seconds</w:t>
            </w:r>
            <w:r>
              <w:rPr>
                <w:color w:val="D6B97D"/>
                <w:spacing w:val="-2"/>
                <w:sz w:val="21"/>
              </w:rPr>
              <w:t>\n</w:t>
            </w:r>
            <w:r>
              <w:rPr>
                <w:color w:val="CD9078"/>
                <w:spacing w:val="-2"/>
                <w:sz w:val="21"/>
              </w:rPr>
              <w:t>"</w:t>
            </w:r>
            <w:r>
              <w:rPr>
                <w:color w:val="CCCCCC"/>
                <w:spacing w:val="-2"/>
                <w:sz w:val="21"/>
              </w:rPr>
              <w:t>)</w:t>
            </w:r>
          </w:p>
        </w:tc>
        <w:tc>
          <w:tcPr>
            <w:tcW w:w="1120" w:type="dxa"/>
          </w:tcPr>
          <w:p w14:paraId="08594F23">
            <w:pPr>
              <w:pStyle w:val="6"/>
              <w:rPr>
                <w:rFonts w:ascii="Times New Roman"/>
                <w:sz w:val="20"/>
              </w:rPr>
            </w:pPr>
          </w:p>
        </w:tc>
      </w:tr>
    </w:tbl>
    <w:p w14:paraId="722FFB20">
      <w:pPr>
        <w:pStyle w:val="6"/>
        <w:spacing w:after="0"/>
        <w:rPr>
          <w:rFonts w:ascii="Times New Roman"/>
          <w:sz w:val="20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080"/>
        <w:gridCol w:w="1120"/>
      </w:tblGrid>
      <w:tr w14:paraId="4D0ACD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9" w:hRule="atLeast"/>
        </w:trPr>
        <w:tc>
          <w:tcPr>
            <w:tcW w:w="980" w:type="dxa"/>
          </w:tcPr>
          <w:p w14:paraId="02BC1B6B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080" w:type="dxa"/>
          </w:tcPr>
          <w:p w14:paraId="213BEA80">
            <w:pPr>
              <w:pStyle w:val="6"/>
              <w:spacing w:line="268" w:lineRule="exact"/>
              <w:ind w:left="412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Output</w:t>
            </w:r>
          </w:p>
          <w:p w14:paraId="6AF56FFF">
            <w:pPr>
              <w:pStyle w:val="6"/>
              <w:spacing w:before="10"/>
              <w:rPr>
                <w:rFonts w:ascii="Times New Roman"/>
                <w:sz w:val="13"/>
              </w:rPr>
            </w:pPr>
          </w:p>
          <w:p w14:paraId="533D7F56">
            <w:pPr>
              <w:pStyle w:val="6"/>
              <w:ind w:left="76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965575" cy="1200150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8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21FD5">
            <w:pPr>
              <w:pStyle w:val="6"/>
              <w:spacing w:before="208"/>
              <w:ind w:left="462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Explanation</w:t>
            </w:r>
          </w:p>
          <w:p w14:paraId="3380E9B5">
            <w:pPr>
              <w:pStyle w:val="6"/>
              <w:spacing w:before="3" w:line="400" w:lineRule="atLeast"/>
              <w:ind w:left="15" w:firstLine="79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sz w:val="22"/>
              </w:rPr>
              <w:t>The</w:t>
            </w:r>
            <w:r>
              <w:rPr>
                <w:rFonts w:ascii="Calibri"/>
                <w:i/>
                <w:spacing w:val="-6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program</w:t>
            </w:r>
            <w:r>
              <w:rPr>
                <w:rFonts w:ascii="Calibri"/>
                <w:i/>
                <w:spacing w:val="-6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finds</w:t>
            </w:r>
            <w:r>
              <w:rPr>
                <w:rFonts w:ascii="Calibri"/>
                <w:i/>
                <w:spacing w:val="-6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Automorphic</w:t>
            </w:r>
            <w:r>
              <w:rPr>
                <w:rFonts w:ascii="Calibri"/>
                <w:i/>
                <w:spacing w:val="-6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numbers</w:t>
            </w:r>
            <w:r>
              <w:rPr>
                <w:rFonts w:ascii="Calibri"/>
                <w:i/>
                <w:spacing w:val="-6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by</w:t>
            </w:r>
            <w:r>
              <w:rPr>
                <w:rFonts w:ascii="Calibri"/>
                <w:i/>
                <w:spacing w:val="-6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checking</w:t>
            </w:r>
            <w:r>
              <w:rPr>
                <w:rFonts w:ascii="Calibri"/>
                <w:i/>
                <w:spacing w:val="-6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whether</w:t>
            </w:r>
            <w:r>
              <w:rPr>
                <w:rFonts w:ascii="Calibri"/>
                <w:i/>
                <w:spacing w:val="-6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the square of a number ends with the number itself using loop logic.</w:t>
            </w:r>
          </w:p>
        </w:tc>
        <w:tc>
          <w:tcPr>
            <w:tcW w:w="1120" w:type="dxa"/>
          </w:tcPr>
          <w:p w14:paraId="41DDB44D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66724F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0" w:hRule="atLeast"/>
        </w:trPr>
        <w:tc>
          <w:tcPr>
            <w:tcW w:w="980" w:type="dxa"/>
          </w:tcPr>
          <w:p w14:paraId="3C32C4D4">
            <w:pPr>
              <w:pStyle w:val="6"/>
              <w:rPr>
                <w:rFonts w:ascii="Times New Roman"/>
                <w:sz w:val="22"/>
              </w:rPr>
            </w:pPr>
          </w:p>
          <w:p w14:paraId="5EC4DADD">
            <w:pPr>
              <w:pStyle w:val="6"/>
              <w:rPr>
                <w:rFonts w:ascii="Times New Roman"/>
                <w:sz w:val="22"/>
              </w:rPr>
            </w:pPr>
          </w:p>
          <w:p w14:paraId="23479FCF">
            <w:pPr>
              <w:pStyle w:val="6"/>
              <w:rPr>
                <w:rFonts w:ascii="Times New Roman"/>
                <w:sz w:val="22"/>
              </w:rPr>
            </w:pPr>
          </w:p>
          <w:p w14:paraId="263C4DA0">
            <w:pPr>
              <w:pStyle w:val="6"/>
              <w:rPr>
                <w:rFonts w:ascii="Times New Roman"/>
                <w:sz w:val="22"/>
              </w:rPr>
            </w:pPr>
          </w:p>
          <w:p w14:paraId="03A2DFF0">
            <w:pPr>
              <w:pStyle w:val="6"/>
              <w:rPr>
                <w:rFonts w:ascii="Times New Roman"/>
                <w:sz w:val="22"/>
              </w:rPr>
            </w:pPr>
          </w:p>
          <w:p w14:paraId="4F5F2B83">
            <w:pPr>
              <w:pStyle w:val="6"/>
              <w:rPr>
                <w:rFonts w:ascii="Times New Roman"/>
                <w:sz w:val="22"/>
              </w:rPr>
            </w:pPr>
          </w:p>
          <w:p w14:paraId="5DC86AEA">
            <w:pPr>
              <w:pStyle w:val="6"/>
              <w:rPr>
                <w:rFonts w:ascii="Times New Roman"/>
                <w:sz w:val="22"/>
              </w:rPr>
            </w:pPr>
          </w:p>
          <w:p w14:paraId="2424C78C">
            <w:pPr>
              <w:pStyle w:val="6"/>
              <w:rPr>
                <w:rFonts w:ascii="Times New Roman"/>
                <w:sz w:val="22"/>
              </w:rPr>
            </w:pPr>
          </w:p>
          <w:p w14:paraId="11DF3B5C">
            <w:pPr>
              <w:pStyle w:val="6"/>
              <w:rPr>
                <w:rFonts w:ascii="Times New Roman"/>
                <w:sz w:val="22"/>
              </w:rPr>
            </w:pPr>
          </w:p>
          <w:p w14:paraId="7E24080C">
            <w:pPr>
              <w:pStyle w:val="6"/>
              <w:rPr>
                <w:rFonts w:ascii="Times New Roman"/>
                <w:sz w:val="22"/>
              </w:rPr>
            </w:pPr>
          </w:p>
          <w:p w14:paraId="1EB37F68">
            <w:pPr>
              <w:pStyle w:val="6"/>
              <w:rPr>
                <w:rFonts w:ascii="Times New Roman"/>
                <w:sz w:val="22"/>
              </w:rPr>
            </w:pPr>
          </w:p>
          <w:p w14:paraId="48FAEFDC">
            <w:pPr>
              <w:pStyle w:val="6"/>
              <w:rPr>
                <w:rFonts w:ascii="Times New Roman"/>
                <w:sz w:val="22"/>
              </w:rPr>
            </w:pPr>
          </w:p>
          <w:p w14:paraId="67887C2E">
            <w:pPr>
              <w:pStyle w:val="6"/>
              <w:rPr>
                <w:rFonts w:ascii="Times New Roman"/>
                <w:sz w:val="22"/>
              </w:rPr>
            </w:pPr>
          </w:p>
          <w:p w14:paraId="65E855B5">
            <w:pPr>
              <w:pStyle w:val="6"/>
              <w:rPr>
                <w:rFonts w:ascii="Times New Roman"/>
                <w:sz w:val="22"/>
              </w:rPr>
            </w:pPr>
          </w:p>
          <w:p w14:paraId="5BC4FCE4">
            <w:pPr>
              <w:pStyle w:val="6"/>
              <w:rPr>
                <w:rFonts w:ascii="Times New Roman"/>
                <w:sz w:val="22"/>
              </w:rPr>
            </w:pPr>
          </w:p>
          <w:p w14:paraId="7ECF369E">
            <w:pPr>
              <w:pStyle w:val="6"/>
              <w:rPr>
                <w:rFonts w:ascii="Times New Roman"/>
                <w:sz w:val="22"/>
              </w:rPr>
            </w:pPr>
          </w:p>
          <w:p w14:paraId="744F7D6D">
            <w:pPr>
              <w:pStyle w:val="6"/>
              <w:spacing w:before="100"/>
              <w:rPr>
                <w:rFonts w:ascii="Times New Roman"/>
                <w:sz w:val="22"/>
              </w:rPr>
            </w:pPr>
          </w:p>
          <w:p w14:paraId="047A0A18">
            <w:pPr>
              <w:pStyle w:val="6"/>
              <w:ind w:left="2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7080" w:type="dxa"/>
          </w:tcPr>
          <w:p w14:paraId="08921865">
            <w:pPr>
              <w:pStyle w:val="6"/>
              <w:spacing w:before="9" w:line="360" w:lineRule="auto"/>
              <w:ind w:left="12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Task</w:t>
            </w:r>
            <w:r>
              <w:rPr>
                <w:rFonts w:ascii="Calibri" w:hAnsi="Calibri"/>
                <w:b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Description</w:t>
            </w:r>
            <w:r>
              <w:rPr>
                <w:rFonts w:ascii="Calibri" w:hAnsi="Calibri"/>
                <w:b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#2</w:t>
            </w:r>
            <w:r>
              <w:rPr>
                <w:rFonts w:ascii="Calibri" w:hAnsi="Calibri"/>
                <w:b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(Conditional</w:t>
            </w:r>
            <w:r>
              <w:rPr>
                <w:rFonts w:ascii="Calibri" w:hAnsi="Calibri"/>
                <w:b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Statements</w:t>
            </w:r>
            <w:r>
              <w:rPr>
                <w:rFonts w:ascii="Calibri" w:hAnsi="Calibri"/>
                <w:b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Online</w:t>
            </w:r>
            <w:r>
              <w:rPr>
                <w:rFonts w:ascii="Calibri" w:hAnsi="Calibri"/>
                <w:b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Shopping</w:t>
            </w:r>
            <w:r>
              <w:rPr>
                <w:rFonts w:ascii="Calibri" w:hAnsi="Calibri"/>
                <w:b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 xml:space="preserve">Feedback </w:t>
            </w:r>
            <w:r>
              <w:rPr>
                <w:rFonts w:ascii="Calibri" w:hAnsi="Calibri"/>
                <w:b/>
                <w:spacing w:val="-2"/>
                <w:sz w:val="22"/>
              </w:rPr>
              <w:t>Classification)</w:t>
            </w:r>
          </w:p>
          <w:p w14:paraId="4FC44796">
            <w:pPr>
              <w:pStyle w:val="6"/>
              <w:numPr>
                <w:ilvl w:val="0"/>
                <w:numId w:val="6"/>
              </w:numPr>
              <w:tabs>
                <w:tab w:val="left" w:pos="735"/>
              </w:tabs>
              <w:spacing w:before="0" w:after="0" w:line="360" w:lineRule="auto"/>
              <w:ind w:left="735" w:right="446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Task: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Ask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AI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write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nested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if-elif-else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conditions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classify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online shopping feedback as Positive, Neutral, or Negative based on a numerical rating (1–5).</w:t>
            </w:r>
          </w:p>
          <w:p w14:paraId="41E40BEE">
            <w:pPr>
              <w:pStyle w:val="6"/>
              <w:numPr>
                <w:ilvl w:val="0"/>
                <w:numId w:val="6"/>
              </w:numPr>
              <w:tabs>
                <w:tab w:val="left" w:pos="734"/>
              </w:tabs>
              <w:spacing w:before="0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Instructions:</w:t>
            </w:r>
          </w:p>
          <w:p w14:paraId="3F125B3E">
            <w:pPr>
              <w:pStyle w:val="6"/>
              <w:numPr>
                <w:ilvl w:val="1"/>
                <w:numId w:val="6"/>
              </w:numPr>
              <w:tabs>
                <w:tab w:val="left" w:pos="1454"/>
              </w:tabs>
              <w:spacing w:before="135" w:after="0" w:line="240" w:lineRule="auto"/>
              <w:ind w:left="145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Generate</w:t>
            </w:r>
            <w:r>
              <w:rPr>
                <w:rFonts w:ascii="Calibri" w:hAnsi="Calibri"/>
                <w:spacing w:val="-1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initial</w:t>
            </w:r>
            <w:r>
              <w:rPr>
                <w:rFonts w:ascii="Calibri" w:hAnsi="Calibri"/>
                <w:spacing w:val="-12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code</w:t>
            </w:r>
            <w:r>
              <w:rPr>
                <w:rFonts w:ascii="Calibri" w:hAnsi="Calibri"/>
                <w:spacing w:val="-12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using</w:t>
            </w:r>
            <w:r>
              <w:rPr>
                <w:rFonts w:ascii="Calibri" w:hAnsi="Calibri"/>
                <w:spacing w:val="-12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nested</w:t>
            </w:r>
            <w:r>
              <w:rPr>
                <w:rFonts w:ascii="Calibri" w:hAnsi="Calibri"/>
                <w:spacing w:val="-12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if-elif-</w:t>
            </w:r>
            <w:r>
              <w:rPr>
                <w:rFonts w:ascii="Calibri" w:hAnsi="Calibri"/>
                <w:spacing w:val="-2"/>
                <w:sz w:val="22"/>
              </w:rPr>
              <w:t>else.</w:t>
            </w:r>
          </w:p>
          <w:p w14:paraId="090689A0">
            <w:pPr>
              <w:pStyle w:val="6"/>
              <w:numPr>
                <w:ilvl w:val="1"/>
                <w:numId w:val="6"/>
              </w:numPr>
              <w:tabs>
                <w:tab w:val="left" w:pos="1454"/>
              </w:tabs>
              <w:spacing w:before="141" w:after="0" w:line="240" w:lineRule="auto"/>
              <w:ind w:left="145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Analyze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correctness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readability.</w:t>
            </w:r>
          </w:p>
          <w:p w14:paraId="5D257E41">
            <w:pPr>
              <w:pStyle w:val="6"/>
              <w:numPr>
                <w:ilvl w:val="1"/>
                <w:numId w:val="6"/>
              </w:numPr>
              <w:tabs>
                <w:tab w:val="left" w:pos="1455"/>
              </w:tabs>
              <w:spacing w:before="140" w:after="0" w:line="364" w:lineRule="auto"/>
              <w:ind w:left="1455" w:right="752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Ask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AI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rewrite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using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dictionary-based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or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 xml:space="preserve">match-case </w:t>
            </w:r>
            <w:r>
              <w:rPr>
                <w:rFonts w:ascii="Calibri" w:hAnsi="Calibri"/>
                <w:spacing w:val="-2"/>
                <w:sz w:val="22"/>
              </w:rPr>
              <w:t>structure.</w:t>
            </w:r>
          </w:p>
          <w:p w14:paraId="064BD84D">
            <w:pPr>
              <w:pStyle w:val="6"/>
              <w:spacing w:line="264" w:lineRule="exact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Expected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Output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pacing w:val="-5"/>
                <w:sz w:val="22"/>
              </w:rPr>
              <w:t>#2:</w:t>
            </w:r>
          </w:p>
          <w:p w14:paraId="56BA6578">
            <w:pPr>
              <w:pStyle w:val="6"/>
              <w:numPr>
                <w:ilvl w:val="0"/>
                <w:numId w:val="6"/>
              </w:numPr>
              <w:tabs>
                <w:tab w:val="left" w:pos="735"/>
              </w:tabs>
              <w:spacing w:before="135" w:after="0" w:line="360" w:lineRule="auto"/>
              <w:ind w:left="735" w:right="28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Feedback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classification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function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with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explanation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 xml:space="preserve">alternative </w:t>
            </w:r>
            <w:r>
              <w:rPr>
                <w:rFonts w:ascii="Calibri" w:hAnsi="Calibri"/>
                <w:spacing w:val="-2"/>
                <w:sz w:val="22"/>
              </w:rPr>
              <w:t>approach.</w:t>
            </w:r>
          </w:p>
          <w:p w14:paraId="795EA8DF">
            <w:pPr>
              <w:pStyle w:val="6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Prompt</w:t>
            </w:r>
          </w:p>
          <w:p w14:paraId="65D21232">
            <w:pPr>
              <w:pStyle w:val="6"/>
              <w:spacing w:before="130" w:line="326" w:lineRule="auto"/>
              <w:ind w:left="735" w:right="235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76835</wp:posOffset>
                      </wp:positionV>
                      <wp:extent cx="4032250" cy="838200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838200"/>
                                <a:chOff x="0" y="0"/>
                                <a:chExt cx="4032250" cy="8382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4032250" cy="83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838200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419112"/>
                                      </a:lnTo>
                                      <a:lnTo>
                                        <a:pt x="0" y="431800"/>
                                      </a:lnTo>
                                      <a:lnTo>
                                        <a:pt x="0" y="622300"/>
                                      </a:lnTo>
                                      <a:lnTo>
                                        <a:pt x="0" y="635012"/>
                                      </a:lnTo>
                                      <a:lnTo>
                                        <a:pt x="0" y="838200"/>
                                      </a:lnTo>
                                      <a:lnTo>
                                        <a:pt x="4032250" y="838200"/>
                                      </a:lnTo>
                                      <a:lnTo>
                                        <a:pt x="4032250" y="2159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6.05pt;height:66pt;width:317.5pt;z-index:-251656192;mso-width-relative:page;mso-height-relative:page;" coordsize="4032250,838200" o:gfxdata="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dpwUo9gAAAAJAQAA&#10;DwAAAAAAAAABACAAAAAiAAAAZHJzL2Rvd25yZXYueG1sUEsBAhQAFAAAAAgAh07iQKqRvk+LAgAA&#10;DgcAAA4AAAAAAAAAAQAgAAAAJwEAAGRycy9lMm9Eb2MueG1sUEsFBgAAAAAGAAYAWQEAACQGAAAA&#10;AA==&#10;">
                      <o:lock v:ext="edit" aspectratio="f"/>
                      <v:shape id="Graphic 7" o:spid="_x0000_s1026" o:spt="100" style="position:absolute;left:0;top:0;height:838200;width:4032250;" fillcolor="#1F1F1F" filled="t" stroked="f" coordsize="4032250,838200" o:gfxdata="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gik7sAAADa&#10;AAAADwAAAAAAAAABACAAAAAiAAAAZHJzL2Rvd25yZXYueG1sUEsBAhQAFAAAAAgAh07iQDMvBZ47&#10;AAAAOQAAABAAAAAAAAAAAQAgAAAACgEAAGRycy9zaGFwZXhtbC54bWxQSwUGAAAAAAYABgBbAQAA&#10;tAMAAAAA&#10;" path="m4032250,0l0,0,0,215900,0,419112,0,431800,0,622300,0,635012,0,838200,4032250,838200,4032250,2159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CD9078"/>
                <w:sz w:val="21"/>
              </w:rPr>
              <w:t>Genrate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online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shopping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feedback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system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using nested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if-elif-else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to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categorize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feedback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into positive, negative, and neutral based on 1-5 rating scale.</w:t>
            </w:r>
          </w:p>
          <w:p w14:paraId="363304B4">
            <w:pPr>
              <w:pStyle w:val="6"/>
              <w:spacing w:before="162"/>
              <w:rPr>
                <w:rFonts w:ascii="Times New Roman"/>
                <w:sz w:val="21"/>
              </w:rPr>
            </w:pPr>
          </w:p>
          <w:p w14:paraId="2439D1E6">
            <w:pPr>
              <w:pStyle w:val="6"/>
              <w:spacing w:before="1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4"/>
                <w:sz w:val="22"/>
              </w:rPr>
              <w:t>Code</w:t>
            </w:r>
          </w:p>
          <w:p w14:paraId="0BC5967A">
            <w:pPr>
              <w:pStyle w:val="6"/>
              <w:spacing w:before="130"/>
              <w:ind w:left="735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78740</wp:posOffset>
                      </wp:positionV>
                      <wp:extent cx="4032250" cy="823595"/>
                      <wp:effectExtent l="0" t="0" r="0" b="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823594"/>
                                <a:chOff x="0" y="0"/>
                                <a:chExt cx="4032250" cy="823594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4032250" cy="823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823594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0" y="622300"/>
                                      </a:lnTo>
                                      <a:lnTo>
                                        <a:pt x="0" y="635000"/>
                                      </a:lnTo>
                                      <a:lnTo>
                                        <a:pt x="0" y="823277"/>
                                      </a:lnTo>
                                      <a:lnTo>
                                        <a:pt x="4032250" y="823277"/>
                                      </a:lnTo>
                                      <a:lnTo>
                                        <a:pt x="4032250" y="2032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6.2pt;height:64.85pt;width:317.5pt;z-index:-251656192;mso-width-relative:page;mso-height-relative:page;" coordsize="4032250,823594" o:gfxdata="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ANAlMnZAAAACQEA&#10;AA8AAAAAAAAAAQAgAAAAIgAAAGRycy9kb3ducmV2LnhtbFBLAQIUABQAAAAIAIdO4kAQhdl6iwIA&#10;AA4HAAAOAAAAAAAAAAEAIAAAACgBAABkcnMvZTJvRG9jLnhtbFBLBQYAAAAABgAGAFkBAAAlBgAA&#10;AAA=&#10;">
                      <o:lock v:ext="edit" aspectratio="f"/>
                      <v:shape id="Graphic 9" o:spid="_x0000_s1026" o:spt="100" style="position:absolute;left:0;top:0;height:823594;width:4032250;" fillcolor="#1F1F1F" filled="t" stroked="f" coordsize="4032250,823594" o:gfxdata="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R8bC8AAAA&#10;2gAAAA8AAAAAAAAAAQAgAAAAIgAAAGRycy9kb3ducmV2LnhtbFBLAQIUABQAAAAIAIdO4kAzLwWe&#10;OwAAADkAAAAQAAAAAAAAAAEAIAAAAAsBAABkcnMvc2hhcGV4bWwueG1sUEsFBgAAAAAGAAYAWwEA&#10;ALUDAAAAAA==&#10;" path="m4032250,0l0,0,0,203200,0,215900,0,419100,0,622300,0,635000,0,823277,4032250,823277,4032250,2032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569CD5"/>
                <w:sz w:val="21"/>
              </w:rPr>
              <w:t xml:space="preserve">def </w:t>
            </w:r>
            <w:r>
              <w:rPr>
                <w:color w:val="DBDBAA"/>
                <w:spacing w:val="-2"/>
                <w:sz w:val="21"/>
              </w:rPr>
              <w:t>categorize_feedback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rating</w:t>
            </w:r>
            <w:r>
              <w:rPr>
                <w:color w:val="CCCCCC"/>
                <w:spacing w:val="-2"/>
                <w:sz w:val="21"/>
              </w:rPr>
              <w:t>):</w:t>
            </w:r>
          </w:p>
          <w:p w14:paraId="659020DC">
            <w:pPr>
              <w:pStyle w:val="6"/>
              <w:spacing w:before="85" w:line="326" w:lineRule="auto"/>
              <w:ind w:left="1743" w:right="1473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if</w:t>
            </w:r>
            <w:r>
              <w:rPr>
                <w:color w:val="C486BF"/>
                <w:spacing w:val="-6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rating</w:t>
            </w:r>
            <w:r>
              <w:rPr>
                <w:color w:val="9CDBFE"/>
                <w:spacing w:val="-6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&gt;=</w:t>
            </w:r>
            <w:r>
              <w:rPr>
                <w:color w:val="D4D4D4"/>
                <w:spacing w:val="-6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4</w:t>
            </w:r>
            <w:r>
              <w:rPr>
                <w:color w:val="B4CDA7"/>
                <w:spacing w:val="-6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and</w:t>
            </w:r>
            <w:r>
              <w:rPr>
                <w:color w:val="569CD5"/>
                <w:spacing w:val="-6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rating</w:t>
            </w:r>
            <w:r>
              <w:rPr>
                <w:color w:val="9CDBFE"/>
                <w:spacing w:val="-6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&lt;=</w:t>
            </w:r>
            <w:r>
              <w:rPr>
                <w:color w:val="D4D4D4"/>
                <w:spacing w:val="-6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5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CD9078"/>
                <w:sz w:val="21"/>
              </w:rPr>
              <w:t>"Positive"</w:t>
            </w:r>
          </w:p>
          <w:p w14:paraId="75D1B0B3">
            <w:pPr>
              <w:pStyle w:val="6"/>
              <w:spacing w:line="237" w:lineRule="exact"/>
              <w:ind w:left="1239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elif </w:t>
            </w:r>
            <w:r>
              <w:rPr>
                <w:color w:val="9CDBFE"/>
                <w:sz w:val="21"/>
              </w:rPr>
              <w:t xml:space="preserve">rating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B4CDA7"/>
                <w:spacing w:val="-5"/>
                <w:sz w:val="21"/>
              </w:rPr>
              <w:t>3</w:t>
            </w:r>
            <w:r>
              <w:rPr>
                <w:color w:val="CCCCCC"/>
                <w:spacing w:val="-5"/>
                <w:sz w:val="21"/>
              </w:rPr>
              <w:t>:</w:t>
            </w:r>
          </w:p>
        </w:tc>
        <w:tc>
          <w:tcPr>
            <w:tcW w:w="1120" w:type="dxa"/>
          </w:tcPr>
          <w:p w14:paraId="52CBF221">
            <w:pPr>
              <w:pStyle w:val="6"/>
              <w:rPr>
                <w:rFonts w:ascii="Times New Roman"/>
                <w:sz w:val="20"/>
              </w:rPr>
            </w:pPr>
          </w:p>
        </w:tc>
      </w:tr>
    </w:tbl>
    <w:p w14:paraId="547EE1E3">
      <w:pPr>
        <w:pStyle w:val="6"/>
        <w:spacing w:after="0"/>
        <w:rPr>
          <w:rFonts w:ascii="Times New Roman"/>
          <w:sz w:val="20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30"/>
        <w:gridCol w:w="6350"/>
        <w:gridCol w:w="1120"/>
      </w:tblGrid>
      <w:tr w14:paraId="373222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9" w:hRule="atLeast"/>
        </w:trPr>
        <w:tc>
          <w:tcPr>
            <w:tcW w:w="980" w:type="dxa"/>
            <w:vMerge w:val="restart"/>
          </w:tcPr>
          <w:p w14:paraId="394A4F34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30" w:type="dxa"/>
            <w:tcBorders>
              <w:bottom w:val="nil"/>
              <w:right w:val="nil"/>
            </w:tcBorders>
          </w:tcPr>
          <w:p w14:paraId="1A295195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6350" w:type="dxa"/>
            <w:tcBorders>
              <w:left w:val="nil"/>
              <w:bottom w:val="nil"/>
            </w:tcBorders>
            <w:shd w:val="clear" w:color="auto" w:fill="1F1F1F"/>
          </w:tcPr>
          <w:p w14:paraId="5395B33E">
            <w:pPr>
              <w:pStyle w:val="6"/>
              <w:spacing w:line="233" w:lineRule="exact"/>
              <w:ind w:left="1023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CD9078"/>
                <w:spacing w:val="-2"/>
                <w:sz w:val="21"/>
              </w:rPr>
              <w:t>"Neutral"</w:t>
            </w:r>
          </w:p>
          <w:p w14:paraId="4049ECE0">
            <w:pPr>
              <w:pStyle w:val="6"/>
              <w:spacing w:before="85" w:line="326" w:lineRule="auto"/>
              <w:ind w:left="1023" w:right="969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elif</w:t>
            </w:r>
            <w:r>
              <w:rPr>
                <w:color w:val="C486BF"/>
                <w:spacing w:val="-6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rating</w:t>
            </w:r>
            <w:r>
              <w:rPr>
                <w:color w:val="9CDBFE"/>
                <w:spacing w:val="-6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&gt;=</w:t>
            </w:r>
            <w:r>
              <w:rPr>
                <w:color w:val="D4D4D4"/>
                <w:spacing w:val="-6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B4CDA7"/>
                <w:spacing w:val="-6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and</w:t>
            </w:r>
            <w:r>
              <w:rPr>
                <w:color w:val="569CD5"/>
                <w:spacing w:val="-6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rating</w:t>
            </w:r>
            <w:r>
              <w:rPr>
                <w:color w:val="9CDBFE"/>
                <w:spacing w:val="-6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&lt;=</w:t>
            </w:r>
            <w:r>
              <w:rPr>
                <w:color w:val="D4D4D4"/>
                <w:spacing w:val="-6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2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CD9078"/>
                <w:sz w:val="21"/>
              </w:rPr>
              <w:t>"Negative"</w:t>
            </w:r>
          </w:p>
          <w:p w14:paraId="704DDE17">
            <w:pPr>
              <w:pStyle w:val="6"/>
              <w:spacing w:line="237" w:lineRule="exact"/>
              <w:ind w:left="519"/>
              <w:rPr>
                <w:sz w:val="21"/>
              </w:rPr>
            </w:pPr>
            <w:r>
              <w:rPr>
                <w:color w:val="C486BF"/>
                <w:spacing w:val="-2"/>
                <w:sz w:val="21"/>
              </w:rPr>
              <w:t>else</w:t>
            </w:r>
            <w:r>
              <w:rPr>
                <w:color w:val="CCCCCC"/>
                <w:spacing w:val="-2"/>
                <w:sz w:val="21"/>
              </w:rPr>
              <w:t>:</w:t>
            </w:r>
          </w:p>
          <w:p w14:paraId="189F61DE">
            <w:pPr>
              <w:pStyle w:val="6"/>
              <w:spacing w:before="85" w:line="326" w:lineRule="auto"/>
              <w:ind w:left="15" w:firstLine="1008"/>
              <w:rPr>
                <w:sz w:val="21"/>
              </w:rPr>
            </w:pPr>
            <w:r>
              <w:rPr>
                <w:color w:val="C486BF"/>
                <w:sz w:val="21"/>
              </w:rPr>
              <w:t>return</w:t>
            </w:r>
            <w:r>
              <w:rPr>
                <w:color w:val="C486BF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"Invalid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rating.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Please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provide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 rating between 1 and 5."</w:t>
            </w:r>
          </w:p>
          <w:p w14:paraId="3B04B34D">
            <w:pPr>
              <w:pStyle w:val="6"/>
              <w:spacing w:line="237" w:lineRule="exact"/>
              <w:ind w:left="15"/>
              <w:rPr>
                <w:sz w:val="21"/>
              </w:rPr>
            </w:pPr>
            <w:r>
              <w:rPr>
                <w:color w:val="6A9954"/>
                <w:sz w:val="21"/>
              </w:rPr>
              <w:t xml:space="preserve"># Example </w:t>
            </w:r>
            <w:r>
              <w:rPr>
                <w:color w:val="6A9954"/>
                <w:spacing w:val="-2"/>
                <w:sz w:val="21"/>
              </w:rPr>
              <w:t>usage</w:t>
            </w:r>
          </w:p>
          <w:p w14:paraId="3737EC75">
            <w:pPr>
              <w:pStyle w:val="6"/>
              <w:spacing w:before="85" w:line="326" w:lineRule="auto"/>
              <w:ind w:left="15" w:right="2100"/>
              <w:rPr>
                <w:sz w:val="21"/>
              </w:rPr>
            </w:pPr>
            <w:r>
              <w:rPr>
                <w:color w:val="9CDBFE"/>
                <w:sz w:val="21"/>
              </w:rPr>
              <w:t>ratings</w:t>
            </w:r>
            <w:r>
              <w:rPr>
                <w:color w:val="9CDBFE"/>
                <w:spacing w:val="-5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5"/>
                <w:sz w:val="21"/>
              </w:rPr>
              <w:t xml:space="preserve"> </w:t>
            </w:r>
            <w:r>
              <w:rPr>
                <w:color w:val="CCCCCC"/>
                <w:sz w:val="21"/>
              </w:rPr>
              <w:t>[</w:t>
            </w:r>
            <w:r>
              <w:rPr>
                <w:color w:val="B4CDA7"/>
                <w:sz w:val="21"/>
              </w:rPr>
              <w:t>5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5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4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5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3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5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2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5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5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6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5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0</w:t>
            </w:r>
            <w:r>
              <w:rPr>
                <w:color w:val="CCCCCC"/>
                <w:sz w:val="21"/>
              </w:rPr>
              <w:t xml:space="preserve">] </w:t>
            </w:r>
            <w:r>
              <w:rPr>
                <w:color w:val="C486BF"/>
                <w:sz w:val="21"/>
              </w:rPr>
              <w:t xml:space="preserve">for </w:t>
            </w:r>
            <w:r>
              <w:rPr>
                <w:color w:val="9CDBFE"/>
                <w:sz w:val="21"/>
              </w:rPr>
              <w:t xml:space="preserve">rating </w:t>
            </w:r>
            <w:r>
              <w:rPr>
                <w:color w:val="C486BF"/>
                <w:sz w:val="21"/>
              </w:rPr>
              <w:t xml:space="preserve">in </w:t>
            </w:r>
            <w:r>
              <w:rPr>
                <w:color w:val="9CDBFE"/>
                <w:sz w:val="21"/>
              </w:rPr>
              <w:t>ratings</w:t>
            </w:r>
            <w:r>
              <w:rPr>
                <w:color w:val="CCCCCC"/>
                <w:sz w:val="21"/>
              </w:rPr>
              <w:t>:</w:t>
            </w:r>
          </w:p>
          <w:p w14:paraId="59D2E4D0">
            <w:pPr>
              <w:pStyle w:val="6"/>
              <w:spacing w:line="326" w:lineRule="auto"/>
              <w:ind w:left="519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category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DBDBAA"/>
                <w:sz w:val="21"/>
              </w:rPr>
              <w:t>categorize_feedback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rating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"Rating: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rating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569CD5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-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Feedback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Category:</w:t>
            </w:r>
          </w:p>
          <w:p w14:paraId="277B3ED1">
            <w:pPr>
              <w:pStyle w:val="6"/>
              <w:spacing w:line="237" w:lineRule="exact"/>
              <w:ind w:left="15"/>
              <w:rPr>
                <w:sz w:val="21"/>
              </w:rPr>
            </w:pPr>
            <w:r>
              <w:rPr>
                <w:color w:val="569CD5"/>
                <w:spacing w:val="-2"/>
                <w:sz w:val="21"/>
              </w:rPr>
              <w:t>{</w:t>
            </w:r>
            <w:r>
              <w:rPr>
                <w:color w:val="9CDBFE"/>
                <w:spacing w:val="-2"/>
                <w:sz w:val="21"/>
              </w:rPr>
              <w:t>category</w:t>
            </w:r>
            <w:r>
              <w:rPr>
                <w:color w:val="569CD5"/>
                <w:spacing w:val="-2"/>
                <w:sz w:val="21"/>
              </w:rPr>
              <w:t>}</w:t>
            </w:r>
            <w:r>
              <w:rPr>
                <w:color w:val="CD9078"/>
                <w:spacing w:val="-2"/>
                <w:sz w:val="21"/>
              </w:rPr>
              <w:t>"</w:t>
            </w:r>
            <w:r>
              <w:rPr>
                <w:color w:val="CCCCCC"/>
                <w:spacing w:val="-2"/>
                <w:sz w:val="21"/>
              </w:rPr>
              <w:t>)</w:t>
            </w:r>
          </w:p>
        </w:tc>
        <w:tc>
          <w:tcPr>
            <w:tcW w:w="1120" w:type="dxa"/>
            <w:vMerge w:val="restart"/>
          </w:tcPr>
          <w:p w14:paraId="04418116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7DFA01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084A912D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  <w:bottom w:val="nil"/>
            </w:tcBorders>
          </w:tcPr>
          <w:p w14:paraId="3E73DFDD">
            <w:pPr>
              <w:pStyle w:val="6"/>
              <w:spacing w:before="133"/>
              <w:rPr>
                <w:rFonts w:ascii="Times New Roman"/>
                <w:sz w:val="22"/>
              </w:rPr>
            </w:pPr>
          </w:p>
          <w:p w14:paraId="58A2C1E9">
            <w:pPr>
              <w:pStyle w:val="6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Output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7E86FE74">
            <w:pPr>
              <w:rPr>
                <w:sz w:val="2"/>
                <w:szCs w:val="2"/>
              </w:rPr>
            </w:pPr>
          </w:p>
        </w:tc>
      </w:tr>
      <w:tr w14:paraId="6A8F36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53FA5B57">
            <w:pPr>
              <w:rPr>
                <w:sz w:val="2"/>
                <w:szCs w:val="2"/>
              </w:rPr>
            </w:pPr>
          </w:p>
        </w:tc>
        <w:tc>
          <w:tcPr>
            <w:tcW w:w="730" w:type="dxa"/>
            <w:tcBorders>
              <w:top w:val="nil"/>
              <w:bottom w:val="nil"/>
              <w:right w:val="nil"/>
            </w:tcBorders>
          </w:tcPr>
          <w:p w14:paraId="512503D5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6350" w:type="dxa"/>
            <w:tcBorders>
              <w:top w:val="nil"/>
              <w:left w:val="nil"/>
              <w:bottom w:val="nil"/>
            </w:tcBorders>
            <w:shd w:val="clear" w:color="auto" w:fill="1F1F1F"/>
          </w:tcPr>
          <w:p w14:paraId="32DBF215">
            <w:pPr>
              <w:pStyle w:val="6"/>
              <w:spacing w:line="223" w:lineRule="exact"/>
              <w:ind w:left="15"/>
              <w:rPr>
                <w:sz w:val="21"/>
              </w:rPr>
            </w:pPr>
            <w:r>
              <w:rPr>
                <w:color w:val="CCCCCC"/>
                <w:sz w:val="21"/>
              </w:rPr>
              <w:t xml:space="preserve">Time </w:t>
            </w:r>
            <w:r>
              <w:rPr>
                <w:color w:val="9CDBFE"/>
                <w:sz w:val="21"/>
              </w:rPr>
              <w:t>Complexity</w:t>
            </w:r>
            <w:r>
              <w:rPr>
                <w:color w:val="CCCCCC"/>
                <w:sz w:val="21"/>
              </w:rPr>
              <w:t>: O(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D4D4D4"/>
                <w:sz w:val="21"/>
              </w:rPr>
              <w:t xml:space="preserve">- </w:t>
            </w:r>
            <w:r>
              <w:rPr>
                <w:color w:val="CCCCCC"/>
                <w:sz w:val="21"/>
              </w:rPr>
              <w:t xml:space="preserve">The </w:t>
            </w:r>
            <w:r>
              <w:rPr>
                <w:color w:val="4EC8B0"/>
                <w:sz w:val="21"/>
              </w:rPr>
              <w:t xml:space="preserve">function </w:t>
            </w:r>
            <w:r>
              <w:rPr>
                <w:color w:val="CCCCCC"/>
                <w:sz w:val="21"/>
              </w:rPr>
              <w:t xml:space="preserve">performs </w:t>
            </w:r>
            <w:r>
              <w:rPr>
                <w:color w:val="CCCCCC"/>
                <w:spacing w:val="-10"/>
                <w:sz w:val="21"/>
              </w:rPr>
              <w:t>a</w:t>
            </w:r>
          </w:p>
          <w:p w14:paraId="5D1E5216">
            <w:pPr>
              <w:pStyle w:val="6"/>
              <w:spacing w:before="85" w:line="326" w:lineRule="auto"/>
              <w:ind w:left="15"/>
              <w:rPr>
                <w:sz w:val="21"/>
              </w:rPr>
            </w:pPr>
            <w:r>
              <w:rPr>
                <w:color w:val="CCCCCC"/>
                <w:sz w:val="21"/>
              </w:rPr>
              <w:t>constant</w:t>
            </w:r>
            <w:r>
              <w:rPr>
                <w:color w:val="CCCCCC"/>
                <w:spacing w:val="-7"/>
                <w:sz w:val="21"/>
              </w:rPr>
              <w:t xml:space="preserve"> </w:t>
            </w:r>
            <w:r>
              <w:rPr>
                <w:color w:val="CCCCCC"/>
                <w:sz w:val="21"/>
              </w:rPr>
              <w:t>number</w:t>
            </w:r>
            <w:r>
              <w:rPr>
                <w:color w:val="CCCCCC"/>
                <w:spacing w:val="-7"/>
                <w:sz w:val="21"/>
              </w:rPr>
              <w:t xml:space="preserve"> </w:t>
            </w:r>
            <w:r>
              <w:rPr>
                <w:color w:val="CCCCCC"/>
                <w:sz w:val="21"/>
              </w:rPr>
              <w:t>of</w:t>
            </w:r>
            <w:r>
              <w:rPr>
                <w:color w:val="CCCCCC"/>
                <w:spacing w:val="-7"/>
                <w:sz w:val="21"/>
              </w:rPr>
              <w:t xml:space="preserve"> </w:t>
            </w:r>
            <w:r>
              <w:rPr>
                <w:color w:val="CCCCCC"/>
                <w:sz w:val="21"/>
              </w:rPr>
              <w:t>operations</w:t>
            </w:r>
            <w:r>
              <w:rPr>
                <w:color w:val="CCCCCC"/>
                <w:spacing w:val="-7"/>
                <w:sz w:val="21"/>
              </w:rPr>
              <w:t xml:space="preserve"> </w:t>
            </w:r>
            <w:r>
              <w:rPr>
                <w:color w:val="CCCCCC"/>
                <w:sz w:val="21"/>
              </w:rPr>
              <w:t>regardless</w:t>
            </w:r>
            <w:r>
              <w:rPr>
                <w:color w:val="CCCCCC"/>
                <w:spacing w:val="-7"/>
                <w:sz w:val="21"/>
              </w:rPr>
              <w:t xml:space="preserve"> </w:t>
            </w:r>
            <w:r>
              <w:rPr>
                <w:color w:val="CCCCCC"/>
                <w:sz w:val="21"/>
              </w:rPr>
              <w:t>of</w:t>
            </w:r>
            <w:r>
              <w:rPr>
                <w:color w:val="CCCCCC"/>
                <w:spacing w:val="-7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 xml:space="preserve">input </w:t>
            </w:r>
            <w:r>
              <w:rPr>
                <w:color w:val="CCCCCC"/>
                <w:spacing w:val="-2"/>
                <w:sz w:val="21"/>
              </w:rPr>
              <w:t>size.</w:t>
            </w:r>
          </w:p>
          <w:p w14:paraId="2ACC0B7B">
            <w:pPr>
              <w:pStyle w:val="6"/>
              <w:spacing w:line="237" w:lineRule="exact"/>
              <w:ind w:left="15"/>
              <w:rPr>
                <w:sz w:val="21"/>
              </w:rPr>
            </w:pPr>
            <w:r>
              <w:rPr>
                <w:color w:val="CCCCCC"/>
                <w:sz w:val="21"/>
              </w:rPr>
              <w:t xml:space="preserve">Space </w:t>
            </w:r>
            <w:r>
              <w:rPr>
                <w:color w:val="9CDBFE"/>
                <w:sz w:val="21"/>
              </w:rPr>
              <w:t>Complexity</w:t>
            </w:r>
            <w:r>
              <w:rPr>
                <w:color w:val="CCCCCC"/>
                <w:sz w:val="21"/>
              </w:rPr>
              <w:t>: O(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D4D4D4"/>
                <w:sz w:val="21"/>
              </w:rPr>
              <w:t xml:space="preserve">- </w:t>
            </w:r>
            <w:r>
              <w:rPr>
                <w:color w:val="CCCCCC"/>
                <w:sz w:val="21"/>
              </w:rPr>
              <w:t xml:space="preserve">The </w:t>
            </w:r>
            <w:r>
              <w:rPr>
                <w:color w:val="4EC8B0"/>
                <w:sz w:val="21"/>
              </w:rPr>
              <w:t xml:space="preserve">function </w:t>
            </w:r>
            <w:r>
              <w:rPr>
                <w:color w:val="CCCCCC"/>
                <w:sz w:val="21"/>
              </w:rPr>
              <w:t xml:space="preserve">uses </w:t>
            </w:r>
            <w:r>
              <w:rPr>
                <w:color w:val="CCCCCC"/>
                <w:spacing w:val="-10"/>
                <w:sz w:val="21"/>
              </w:rPr>
              <w:t>a</w:t>
            </w:r>
          </w:p>
          <w:p w14:paraId="0B4A2A32">
            <w:pPr>
              <w:pStyle w:val="6"/>
              <w:spacing w:before="85"/>
              <w:ind w:left="15"/>
              <w:rPr>
                <w:sz w:val="21"/>
              </w:rPr>
            </w:pPr>
            <w:r>
              <w:rPr>
                <w:color w:val="CCCCCC"/>
                <w:sz w:val="21"/>
              </w:rPr>
              <w:t xml:space="preserve">constant amount of space </w:t>
            </w:r>
            <w:r>
              <w:rPr>
                <w:color w:val="C486BF"/>
                <w:sz w:val="21"/>
              </w:rPr>
              <w:t xml:space="preserve">for </w:t>
            </w:r>
            <w:r>
              <w:rPr>
                <w:color w:val="9CDBFE"/>
                <w:spacing w:val="-2"/>
                <w:sz w:val="21"/>
              </w:rPr>
              <w:t>variables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3061ECC8">
            <w:pPr>
              <w:rPr>
                <w:sz w:val="2"/>
                <w:szCs w:val="2"/>
              </w:rPr>
            </w:pPr>
          </w:p>
        </w:tc>
      </w:tr>
      <w:tr w14:paraId="50E4FA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0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2E34FA8B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</w:tcBorders>
          </w:tcPr>
          <w:p w14:paraId="42A5E753">
            <w:pPr>
              <w:pStyle w:val="6"/>
              <w:ind w:left="76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961130" cy="802005"/>
                  <wp:effectExtent l="0" t="0" r="0" b="0"/>
                  <wp:docPr id="1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584" cy="802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06272">
            <w:pPr>
              <w:pStyle w:val="6"/>
              <w:spacing w:before="213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Explanation</w:t>
            </w:r>
          </w:p>
          <w:p w14:paraId="161054AF">
            <w:pPr>
              <w:pStyle w:val="6"/>
              <w:spacing w:before="134" w:line="360" w:lineRule="auto"/>
              <w:ind w:left="73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feedback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classification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uses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conditional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statements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correctly label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ratings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as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Negative,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Neutral,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Positive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based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given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values.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7CCBF128">
            <w:pPr>
              <w:rPr>
                <w:sz w:val="2"/>
                <w:szCs w:val="2"/>
              </w:rPr>
            </w:pPr>
          </w:p>
        </w:tc>
      </w:tr>
      <w:tr w14:paraId="57297C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9" w:hRule="atLeast"/>
        </w:trPr>
        <w:tc>
          <w:tcPr>
            <w:tcW w:w="980" w:type="dxa"/>
          </w:tcPr>
          <w:p w14:paraId="31BBDC21">
            <w:pPr>
              <w:pStyle w:val="6"/>
              <w:rPr>
                <w:rFonts w:ascii="Times New Roman"/>
                <w:sz w:val="22"/>
              </w:rPr>
            </w:pPr>
          </w:p>
          <w:p w14:paraId="698ADA8E">
            <w:pPr>
              <w:pStyle w:val="6"/>
              <w:rPr>
                <w:rFonts w:ascii="Times New Roman"/>
                <w:sz w:val="22"/>
              </w:rPr>
            </w:pPr>
          </w:p>
          <w:p w14:paraId="39BC80F6">
            <w:pPr>
              <w:pStyle w:val="6"/>
              <w:rPr>
                <w:rFonts w:ascii="Times New Roman"/>
                <w:sz w:val="22"/>
              </w:rPr>
            </w:pPr>
          </w:p>
          <w:p w14:paraId="14A8E227">
            <w:pPr>
              <w:pStyle w:val="6"/>
              <w:rPr>
                <w:rFonts w:ascii="Times New Roman"/>
                <w:sz w:val="22"/>
              </w:rPr>
            </w:pPr>
          </w:p>
          <w:p w14:paraId="0079F4C5">
            <w:pPr>
              <w:pStyle w:val="6"/>
              <w:rPr>
                <w:rFonts w:ascii="Times New Roman"/>
                <w:sz w:val="22"/>
              </w:rPr>
            </w:pPr>
          </w:p>
          <w:p w14:paraId="03BE6247">
            <w:pPr>
              <w:pStyle w:val="6"/>
              <w:spacing w:before="170"/>
              <w:rPr>
                <w:rFonts w:ascii="Times New Roman"/>
                <w:sz w:val="22"/>
              </w:rPr>
            </w:pPr>
          </w:p>
          <w:p w14:paraId="6374425F">
            <w:pPr>
              <w:pStyle w:val="6"/>
              <w:spacing w:before="1"/>
              <w:ind w:left="2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3</w:t>
            </w:r>
          </w:p>
        </w:tc>
        <w:tc>
          <w:tcPr>
            <w:tcW w:w="7080" w:type="dxa"/>
            <w:gridSpan w:val="2"/>
          </w:tcPr>
          <w:p w14:paraId="3DB99D48">
            <w:pPr>
              <w:pStyle w:val="6"/>
              <w:spacing w:before="144"/>
              <w:ind w:left="12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Task</w:t>
            </w:r>
            <w:r>
              <w:rPr>
                <w:rFonts w:ascii="Calibri"/>
                <w:b/>
                <w:spacing w:val="-11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3:</w:t>
            </w:r>
            <w:r>
              <w:rPr>
                <w:rFonts w:ascii="Calibri"/>
                <w:b/>
                <w:spacing w:val="-11"/>
                <w:sz w:val="22"/>
              </w:rPr>
              <w:t xml:space="preserve"> </w:t>
            </w:r>
            <w:r>
              <w:rPr>
                <w:rFonts w:ascii="Calibri"/>
                <w:b/>
                <w:spacing w:val="-2"/>
                <w:sz w:val="22"/>
              </w:rPr>
              <w:t>Statistical_operations</w:t>
            </w:r>
          </w:p>
          <w:p w14:paraId="6633FF90">
            <w:pPr>
              <w:pStyle w:val="6"/>
              <w:spacing w:before="134" w:line="360" w:lineRule="auto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Define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function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named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statistical_operations(tuple_num)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performs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the following statistical operations on a tuple of numbers:</w:t>
            </w:r>
          </w:p>
          <w:p w14:paraId="5B6EF302">
            <w:pPr>
              <w:pStyle w:val="6"/>
              <w:numPr>
                <w:ilvl w:val="0"/>
                <w:numId w:val="7"/>
              </w:numPr>
              <w:tabs>
                <w:tab w:val="left" w:pos="734"/>
              </w:tabs>
              <w:spacing w:before="0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Minimum,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Maximum</w:t>
            </w:r>
          </w:p>
          <w:p w14:paraId="7AA3B6F8">
            <w:pPr>
              <w:pStyle w:val="6"/>
              <w:numPr>
                <w:ilvl w:val="0"/>
                <w:numId w:val="7"/>
              </w:numPr>
              <w:tabs>
                <w:tab w:val="left" w:pos="734"/>
              </w:tabs>
              <w:spacing w:before="134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Mean,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Median,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pacing w:val="-4"/>
                <w:sz w:val="22"/>
              </w:rPr>
              <w:t>Mode</w:t>
            </w:r>
          </w:p>
          <w:p w14:paraId="34BFCB08">
            <w:pPr>
              <w:pStyle w:val="6"/>
              <w:numPr>
                <w:ilvl w:val="0"/>
                <w:numId w:val="7"/>
              </w:numPr>
              <w:tabs>
                <w:tab w:val="left" w:pos="734"/>
              </w:tabs>
              <w:spacing w:before="135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Variance,</w:t>
            </w:r>
            <w:r>
              <w:rPr>
                <w:rFonts w:ascii="Calibri" w:hAnsi="Calibri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Standard</w:t>
            </w:r>
            <w:r>
              <w:rPr>
                <w:rFonts w:ascii="Calibri" w:hAnsi="Calibri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Deviation</w:t>
            </w:r>
          </w:p>
          <w:p w14:paraId="7999C4E7">
            <w:pPr>
              <w:pStyle w:val="6"/>
              <w:spacing w:before="134"/>
              <w:ind w:left="120" w:right="69"/>
              <w:jc w:val="bot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While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writing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function,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observe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code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suggestions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provided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by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GitHub Copilot.Make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decisions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accept,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reject,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modify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suggestions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based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on their relevance and correctness</w:t>
            </w:r>
          </w:p>
        </w:tc>
        <w:tc>
          <w:tcPr>
            <w:tcW w:w="1120" w:type="dxa"/>
          </w:tcPr>
          <w:p w14:paraId="442E7093">
            <w:pPr>
              <w:pStyle w:val="6"/>
              <w:rPr>
                <w:rFonts w:ascii="Times New Roman"/>
                <w:sz w:val="20"/>
              </w:rPr>
            </w:pPr>
          </w:p>
        </w:tc>
      </w:tr>
    </w:tbl>
    <w:p w14:paraId="02DBD13A">
      <w:pPr>
        <w:pStyle w:val="6"/>
        <w:spacing w:after="0"/>
        <w:rPr>
          <w:rFonts w:ascii="Times New Roman"/>
          <w:sz w:val="20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080"/>
        <w:gridCol w:w="1120"/>
      </w:tblGrid>
      <w:tr w14:paraId="5B59BD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9" w:hRule="atLeast"/>
        </w:trPr>
        <w:tc>
          <w:tcPr>
            <w:tcW w:w="980" w:type="dxa"/>
          </w:tcPr>
          <w:p w14:paraId="2C5D71C9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080" w:type="dxa"/>
            <w:shd w:val="clear" w:color="auto" w:fill="1F1F1F"/>
          </w:tcPr>
          <w:p w14:paraId="374BC54D">
            <w:pPr>
              <w:pStyle w:val="6"/>
              <w:spacing w:line="266" w:lineRule="exact"/>
              <w:ind w:left="120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4"/>
                <w:sz w:val="22"/>
              </w:rPr>
              <w:t>Code</w:t>
            </w:r>
          </w:p>
          <w:p w14:paraId="27DE7E30">
            <w:pPr>
              <w:pStyle w:val="6"/>
              <w:spacing w:line="236" w:lineRule="exact"/>
              <w:ind w:left="120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-3175</wp:posOffset>
                      </wp:positionV>
                      <wp:extent cx="4413250" cy="7797800"/>
                      <wp:effectExtent l="0" t="0" r="0" b="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13250" cy="7797800"/>
                                <a:chOff x="0" y="0"/>
                                <a:chExt cx="4413250" cy="77978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4413250" cy="779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3250" h="7797800">
                                      <a:moveTo>
                                        <a:pt x="4413250" y="6362713"/>
                                      </a:moveTo>
                                      <a:lnTo>
                                        <a:pt x="0" y="6362713"/>
                                      </a:lnTo>
                                      <a:lnTo>
                                        <a:pt x="0" y="6565900"/>
                                      </a:lnTo>
                                      <a:lnTo>
                                        <a:pt x="0" y="6578613"/>
                                      </a:lnTo>
                                      <a:lnTo>
                                        <a:pt x="0" y="7797800"/>
                                      </a:lnTo>
                                      <a:lnTo>
                                        <a:pt x="4413250" y="7797800"/>
                                      </a:lnTo>
                                      <a:lnTo>
                                        <a:pt x="4413250" y="6565900"/>
                                      </a:lnTo>
                                      <a:lnTo>
                                        <a:pt x="4413250" y="6362713"/>
                                      </a:lnTo>
                                      <a:close/>
                                    </a:path>
                                    <a:path w="4413250" h="7797800">
                                      <a:moveTo>
                                        <a:pt x="4413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6362700"/>
                                      </a:lnTo>
                                      <a:lnTo>
                                        <a:pt x="4413250" y="6362700"/>
                                      </a:lnTo>
                                      <a:lnTo>
                                        <a:pt x="4413250" y="203200"/>
                                      </a:lnTo>
                                      <a:lnTo>
                                        <a:pt x="4413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.5pt;margin-top:-0.25pt;height:614pt;width:347.5pt;z-index:-251655168;mso-width-relative:page;mso-height-relative:page;" coordsize="4413250,7797800" o:gfxdata="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S+WSA9gAAAAJAQAADwAAAAAAAAAB&#10;ACAAAAAiAAAAZHJzL2Rvd25yZXYueG1sUEsBAhQAFAAAAAgAh07iQKKqkEq7AgAAPAgAAA4AAAAA&#10;AAAAAQAgAAAAJwEAAGRycy9lMm9Eb2MueG1sUEsFBgAAAAAGAAYAWQEAAFQGAAAAAA==&#10;">
                      <o:lock v:ext="edit" aspectratio="f"/>
                      <v:shape id="Graphic 12" o:spid="_x0000_s1026" o:spt="100" style="position:absolute;left:0;top:0;height:7797800;width:4413250;" fillcolor="#1F1F1F" filled="t" stroked="f" coordsize="4413250,7797800" o:gfxdata="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NmRQvQAA&#10;ANsAAAAPAAAAAAAAAAEAIAAAACIAAABkcnMvZG93bnJldi54bWxQSwECFAAUAAAACACHTuJAMy8F&#10;njsAAAA5AAAAEAAAAAAAAAABACAAAAAMAQAAZHJzL3NoYXBleG1sLnhtbFBLBQYAAAAABgAGAFsB&#10;AAC2AwAAAAA=&#10;" path="m4413250,6362713l0,6362713,0,6565900,0,6578613,0,7797800,4413250,7797800,4413250,6565900,4413250,6362713xem4413250,0l0,0,0,203200,0,215900,0,6362700,4413250,6362700,4413250,203200,4413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C486BF"/>
                <w:sz w:val="21"/>
              </w:rPr>
              <w:t xml:space="preserve">import </w:t>
            </w:r>
            <w:r>
              <w:rPr>
                <w:color w:val="4EC8B0"/>
                <w:spacing w:val="-2"/>
                <w:sz w:val="21"/>
              </w:rPr>
              <w:t>statistics</w:t>
            </w:r>
          </w:p>
          <w:p w14:paraId="34FCB556">
            <w:pPr>
              <w:pStyle w:val="6"/>
              <w:spacing w:before="166"/>
              <w:rPr>
                <w:rFonts w:ascii="Times New Roman"/>
                <w:sz w:val="21"/>
              </w:rPr>
            </w:pPr>
          </w:p>
          <w:p w14:paraId="6829B6E2">
            <w:pPr>
              <w:pStyle w:val="6"/>
              <w:spacing w:line="326" w:lineRule="auto"/>
              <w:ind w:left="624" w:right="2098" w:hanging="505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32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statistical_operations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tuple_num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C486BF"/>
                <w:sz w:val="21"/>
              </w:rPr>
              <w:t xml:space="preserve">if </w:t>
            </w:r>
            <w:r>
              <w:rPr>
                <w:color w:val="569CD5"/>
                <w:sz w:val="21"/>
              </w:rPr>
              <w:t xml:space="preserve">not </w:t>
            </w:r>
            <w:r>
              <w:rPr>
                <w:color w:val="9CDBFE"/>
                <w:sz w:val="21"/>
              </w:rPr>
              <w:t>tuple_num</w:t>
            </w:r>
            <w:r>
              <w:rPr>
                <w:color w:val="CCCCCC"/>
                <w:sz w:val="21"/>
              </w:rPr>
              <w:t>:</w:t>
            </w:r>
          </w:p>
          <w:p w14:paraId="2555E719">
            <w:pPr>
              <w:pStyle w:val="6"/>
              <w:spacing w:line="237" w:lineRule="exact"/>
              <w:ind w:left="1128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CCCCCC"/>
                <w:spacing w:val="-5"/>
                <w:sz w:val="21"/>
              </w:rPr>
              <w:t>{}</w:t>
            </w:r>
          </w:p>
          <w:p w14:paraId="02E9E7D0">
            <w:pPr>
              <w:pStyle w:val="6"/>
              <w:spacing w:before="166"/>
              <w:rPr>
                <w:rFonts w:ascii="Times New Roman"/>
                <w:sz w:val="21"/>
              </w:rPr>
            </w:pPr>
          </w:p>
          <w:p w14:paraId="323D4516">
            <w:pPr>
              <w:pStyle w:val="6"/>
              <w:ind w:left="624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nums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pacing w:val="-2"/>
                <w:sz w:val="21"/>
              </w:rPr>
              <w:t>list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tuple_num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3A04847A">
            <w:pPr>
              <w:pStyle w:val="6"/>
              <w:spacing w:before="167"/>
              <w:rPr>
                <w:rFonts w:ascii="Times New Roman"/>
                <w:sz w:val="21"/>
              </w:rPr>
            </w:pPr>
          </w:p>
          <w:p w14:paraId="09B5DB9C">
            <w:pPr>
              <w:pStyle w:val="6"/>
              <w:spacing w:line="326" w:lineRule="auto"/>
              <w:ind w:left="624" w:right="3766"/>
              <w:rPr>
                <w:sz w:val="21"/>
              </w:rPr>
            </w:pPr>
            <w:r>
              <w:rPr>
                <w:color w:val="9CDBFE"/>
                <w:sz w:val="21"/>
              </w:rPr>
              <w:t>min_val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min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nums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9CDBFE"/>
                <w:sz w:val="21"/>
              </w:rPr>
              <w:t xml:space="preserve">max_val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DBDBAA"/>
                <w:spacing w:val="-2"/>
                <w:sz w:val="21"/>
              </w:rPr>
              <w:t>max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nums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17D4FDA8">
            <w:pPr>
              <w:pStyle w:val="6"/>
              <w:spacing w:line="326" w:lineRule="auto"/>
              <w:ind w:left="624" w:right="1473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mean_val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z w:val="21"/>
              </w:rPr>
              <w:t>statistics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mean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nums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9CDBFE"/>
                <w:sz w:val="21"/>
              </w:rPr>
              <w:t>median_val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statistics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median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nums</w:t>
            </w:r>
            <w:r>
              <w:rPr>
                <w:color w:val="CCCCCC"/>
                <w:sz w:val="21"/>
              </w:rPr>
              <w:t>)</w:t>
            </w:r>
          </w:p>
          <w:p w14:paraId="08A18FFD">
            <w:pPr>
              <w:pStyle w:val="6"/>
              <w:spacing w:before="78"/>
              <w:rPr>
                <w:rFonts w:ascii="Times New Roman"/>
                <w:sz w:val="21"/>
              </w:rPr>
            </w:pPr>
          </w:p>
          <w:p w14:paraId="3A8585C6">
            <w:pPr>
              <w:pStyle w:val="6"/>
              <w:ind w:left="624"/>
              <w:rPr>
                <w:sz w:val="21"/>
              </w:rPr>
            </w:pPr>
            <w:r>
              <w:rPr>
                <w:color w:val="C486BF"/>
                <w:spacing w:val="-4"/>
                <w:sz w:val="21"/>
              </w:rPr>
              <w:t>try</w:t>
            </w:r>
            <w:r>
              <w:rPr>
                <w:color w:val="CCCCCC"/>
                <w:spacing w:val="-4"/>
                <w:sz w:val="21"/>
              </w:rPr>
              <w:t>:</w:t>
            </w:r>
          </w:p>
          <w:p w14:paraId="0E4205F9">
            <w:pPr>
              <w:pStyle w:val="6"/>
              <w:spacing w:before="85" w:line="326" w:lineRule="auto"/>
              <w:ind w:left="624" w:right="1473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mode_val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statistics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mode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nums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C486BF"/>
                <w:sz w:val="21"/>
              </w:rPr>
              <w:t xml:space="preserve">except </w:t>
            </w:r>
            <w:r>
              <w:rPr>
                <w:color w:val="4EC8B0"/>
                <w:sz w:val="21"/>
              </w:rPr>
              <w:t>statistics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4EC8B0"/>
                <w:sz w:val="21"/>
              </w:rPr>
              <w:t>StatisticsError</w:t>
            </w:r>
            <w:r>
              <w:rPr>
                <w:color w:val="CCCCCC"/>
                <w:sz w:val="21"/>
              </w:rPr>
              <w:t>:</w:t>
            </w:r>
          </w:p>
          <w:p w14:paraId="386942E1">
            <w:pPr>
              <w:pStyle w:val="6"/>
              <w:spacing w:line="237" w:lineRule="exact"/>
              <w:ind w:left="1128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mode_val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569CD5"/>
                <w:spacing w:val="-4"/>
                <w:sz w:val="21"/>
              </w:rPr>
              <w:t>None</w:t>
            </w:r>
          </w:p>
          <w:p w14:paraId="169DFE1D">
            <w:pPr>
              <w:pStyle w:val="6"/>
              <w:spacing w:before="166"/>
              <w:rPr>
                <w:rFonts w:ascii="Times New Roman"/>
                <w:sz w:val="21"/>
              </w:rPr>
            </w:pPr>
          </w:p>
          <w:p w14:paraId="74840EF0">
            <w:pPr>
              <w:pStyle w:val="6"/>
              <w:spacing w:before="1" w:line="326" w:lineRule="auto"/>
              <w:ind w:left="624" w:right="728"/>
              <w:rPr>
                <w:sz w:val="21"/>
              </w:rPr>
            </w:pPr>
            <w:r>
              <w:rPr>
                <w:color w:val="9CDBFE"/>
                <w:sz w:val="21"/>
              </w:rPr>
              <w:t>variance_val</w:t>
            </w:r>
            <w:r>
              <w:rPr>
                <w:color w:val="9CDBFE"/>
                <w:spacing w:val="-2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20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statistics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variance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nums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9CDBFE"/>
                <w:sz w:val="21"/>
              </w:rPr>
              <w:t xml:space="preserve">stdev_val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z w:val="21"/>
              </w:rPr>
              <w:t>statistics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stdev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nums</w:t>
            </w:r>
            <w:r>
              <w:rPr>
                <w:color w:val="CCCCCC"/>
                <w:sz w:val="21"/>
              </w:rPr>
              <w:t>)</w:t>
            </w:r>
          </w:p>
          <w:p w14:paraId="1269D059">
            <w:pPr>
              <w:pStyle w:val="6"/>
              <w:spacing w:before="79"/>
              <w:rPr>
                <w:rFonts w:ascii="Times New Roman"/>
                <w:sz w:val="21"/>
              </w:rPr>
            </w:pPr>
          </w:p>
          <w:p w14:paraId="273A0221">
            <w:pPr>
              <w:pStyle w:val="6"/>
              <w:spacing w:before="1"/>
              <w:ind w:left="624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CCCCCC"/>
                <w:spacing w:val="-10"/>
                <w:sz w:val="21"/>
              </w:rPr>
              <w:t>{</w:t>
            </w:r>
          </w:p>
          <w:p w14:paraId="1B190C7D">
            <w:pPr>
              <w:pStyle w:val="6"/>
              <w:spacing w:before="85" w:line="326" w:lineRule="auto"/>
              <w:ind w:left="1128" w:right="2723"/>
              <w:rPr>
                <w:sz w:val="21"/>
              </w:rPr>
            </w:pPr>
            <w:r>
              <w:rPr>
                <w:color w:val="CD9078"/>
                <w:sz w:val="21"/>
              </w:rPr>
              <w:t>'minimum'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9CDBFE"/>
                <w:sz w:val="21"/>
              </w:rPr>
              <w:t>min_val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'maximum'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9CDBFE"/>
                <w:sz w:val="21"/>
              </w:rPr>
              <w:t>max_val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'mean'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9CDBFE"/>
                <w:sz w:val="21"/>
              </w:rPr>
              <w:t>mean_val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'median'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9CDBFE"/>
                <w:sz w:val="21"/>
              </w:rPr>
              <w:t>median_val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'mode'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9CDBFE"/>
                <w:sz w:val="21"/>
              </w:rPr>
              <w:t>mode_val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'variance'</w:t>
            </w:r>
            <w:r>
              <w:rPr>
                <w:color w:val="CCCCCC"/>
                <w:sz w:val="21"/>
              </w:rPr>
              <w:t>:</w:t>
            </w:r>
            <w:r>
              <w:rPr>
                <w:color w:val="CCCCCC"/>
                <w:spacing w:val="-32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variance_val</w:t>
            </w:r>
            <w:r>
              <w:rPr>
                <w:color w:val="CCCCCC"/>
                <w:sz w:val="21"/>
              </w:rPr>
              <w:t>,</w:t>
            </w:r>
          </w:p>
          <w:p w14:paraId="325E1414">
            <w:pPr>
              <w:pStyle w:val="6"/>
              <w:spacing w:line="234" w:lineRule="exact"/>
              <w:ind w:left="1128"/>
              <w:rPr>
                <w:sz w:val="21"/>
              </w:rPr>
            </w:pPr>
            <w:r>
              <w:rPr>
                <w:color w:val="CD9078"/>
                <w:sz w:val="21"/>
              </w:rPr>
              <w:t>'standard_deviation'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9CDBFE"/>
                <w:spacing w:val="-2"/>
                <w:sz w:val="21"/>
              </w:rPr>
              <w:t>stdev_val</w:t>
            </w:r>
          </w:p>
          <w:p w14:paraId="10A84B83">
            <w:pPr>
              <w:pStyle w:val="6"/>
              <w:spacing w:before="85"/>
              <w:ind w:left="624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  <w:p w14:paraId="114F59D7">
            <w:pPr>
              <w:pStyle w:val="6"/>
              <w:spacing w:before="166"/>
              <w:rPr>
                <w:rFonts w:ascii="Times New Roman"/>
                <w:sz w:val="21"/>
              </w:rPr>
            </w:pPr>
          </w:p>
          <w:p w14:paraId="0C714E9B">
            <w:pPr>
              <w:pStyle w:val="6"/>
              <w:ind w:left="120"/>
              <w:rPr>
                <w:sz w:val="21"/>
              </w:rPr>
            </w:pPr>
            <w:r>
              <w:rPr>
                <w:color w:val="6A9954"/>
                <w:sz w:val="21"/>
              </w:rPr>
              <w:t xml:space="preserve"># Example </w:t>
            </w:r>
            <w:r>
              <w:rPr>
                <w:color w:val="6A9954"/>
                <w:spacing w:val="-2"/>
                <w:sz w:val="21"/>
              </w:rPr>
              <w:t>usage</w:t>
            </w:r>
          </w:p>
          <w:p w14:paraId="223B4DC3">
            <w:pPr>
              <w:pStyle w:val="6"/>
              <w:tabs>
                <w:tab w:val="left" w:pos="1554"/>
              </w:tabs>
              <w:spacing w:before="85"/>
              <w:ind w:left="120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rFonts w:ascii="Times New Roman"/>
                <w:color w:val="C486BF"/>
                <w:spacing w:val="73"/>
                <w:sz w:val="21"/>
                <w:u w:val="single" w:color="9BDAFD"/>
              </w:rPr>
              <w:t xml:space="preserve">  </w:t>
            </w:r>
            <w:r>
              <w:rPr>
                <w:color w:val="9CDBFE"/>
                <w:spacing w:val="-4"/>
                <w:sz w:val="21"/>
              </w:rPr>
              <w:t>name</w:t>
            </w:r>
            <w:r>
              <w:rPr>
                <w:rFonts w:ascii="Times New Roman"/>
                <w:color w:val="9CDBFE"/>
                <w:sz w:val="21"/>
                <w:u w:val="single" w:color="9BDAFD"/>
              </w:rPr>
              <w:tab/>
            </w:r>
            <w:r>
              <w:rPr>
                <w:rFonts w:ascii="Times New Roman"/>
                <w:color w:val="9CDBFE"/>
                <w:spacing w:val="2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CD9078"/>
                <w:sz w:val="21"/>
              </w:rPr>
              <w:t>"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main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:</w:t>
            </w:r>
          </w:p>
          <w:p w14:paraId="67752118">
            <w:pPr>
              <w:pStyle w:val="6"/>
              <w:spacing w:before="85"/>
              <w:ind w:left="624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sample_tuple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B4CDA7"/>
                <w:sz w:val="21"/>
              </w:rPr>
              <w:t>2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B4CDA7"/>
                <w:sz w:val="21"/>
              </w:rPr>
              <w:t>3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B4CDA7"/>
                <w:sz w:val="21"/>
              </w:rPr>
              <w:t>4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B4CDA7"/>
                <w:sz w:val="21"/>
              </w:rPr>
              <w:t>5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B4CDA7"/>
                <w:sz w:val="21"/>
              </w:rPr>
              <w:t>5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B4CDA7"/>
                <w:spacing w:val="-5"/>
                <w:sz w:val="21"/>
              </w:rPr>
              <w:t>6</w:t>
            </w:r>
            <w:r>
              <w:rPr>
                <w:color w:val="CCCCCC"/>
                <w:spacing w:val="-5"/>
                <w:sz w:val="21"/>
              </w:rPr>
              <w:t>)</w:t>
            </w:r>
          </w:p>
          <w:p w14:paraId="3B19668C">
            <w:pPr>
              <w:pStyle w:val="6"/>
              <w:spacing w:before="85" w:line="326" w:lineRule="auto"/>
              <w:ind w:left="624"/>
              <w:rPr>
                <w:sz w:val="21"/>
              </w:rPr>
            </w:pPr>
            <w:r>
              <w:rPr>
                <w:color w:val="9CDBFE"/>
                <w:sz w:val="21"/>
              </w:rPr>
              <w:t>results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statistical_operations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sample_tuple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"Statistical Operations Results:"</w:t>
            </w:r>
            <w:r>
              <w:rPr>
                <w:color w:val="CCCCCC"/>
                <w:sz w:val="21"/>
              </w:rPr>
              <w:t>)</w:t>
            </w:r>
          </w:p>
          <w:p w14:paraId="01F2B0BA">
            <w:pPr>
              <w:pStyle w:val="6"/>
              <w:spacing w:line="326" w:lineRule="auto"/>
              <w:ind w:left="1128" w:hanging="50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for </w:t>
            </w:r>
            <w:r>
              <w:rPr>
                <w:color w:val="9CDBFE"/>
                <w:sz w:val="21"/>
              </w:rPr>
              <w:t>key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9CDBFE"/>
                <w:sz w:val="21"/>
              </w:rPr>
              <w:t xml:space="preserve">value </w:t>
            </w:r>
            <w:r>
              <w:rPr>
                <w:color w:val="C486BF"/>
                <w:sz w:val="21"/>
              </w:rPr>
              <w:t xml:space="preserve">in </w:t>
            </w:r>
            <w:r>
              <w:rPr>
                <w:color w:val="9CDBFE"/>
                <w:sz w:val="21"/>
              </w:rPr>
              <w:t>results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items</w:t>
            </w:r>
            <w:r>
              <w:rPr>
                <w:color w:val="CCCCCC"/>
                <w:sz w:val="21"/>
              </w:rPr>
              <w:t xml:space="preserve">(): </w:t>
            </w: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key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capitalize</w:t>
            </w:r>
            <w:r>
              <w:rPr>
                <w:color w:val="CCCCCC"/>
                <w:sz w:val="21"/>
              </w:rPr>
              <w:t>()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>:</w:t>
            </w:r>
            <w:r>
              <w:rPr>
                <w:color w:val="CD9078"/>
                <w:spacing w:val="-32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value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)</w:t>
            </w:r>
          </w:p>
        </w:tc>
        <w:tc>
          <w:tcPr>
            <w:tcW w:w="1120" w:type="dxa"/>
          </w:tcPr>
          <w:p w14:paraId="3735DF1A">
            <w:pPr>
              <w:pStyle w:val="6"/>
              <w:rPr>
                <w:rFonts w:ascii="Times New Roman"/>
                <w:sz w:val="20"/>
              </w:rPr>
            </w:pPr>
          </w:p>
        </w:tc>
      </w:tr>
    </w:tbl>
    <w:p w14:paraId="7277701E">
      <w:pPr>
        <w:pStyle w:val="6"/>
        <w:spacing w:after="0"/>
        <w:rPr>
          <w:rFonts w:ascii="Times New Roman"/>
          <w:sz w:val="20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080"/>
        <w:gridCol w:w="1120"/>
      </w:tblGrid>
      <w:tr w14:paraId="0114C7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0" w:hRule="atLeast"/>
        </w:trPr>
        <w:tc>
          <w:tcPr>
            <w:tcW w:w="980" w:type="dxa"/>
          </w:tcPr>
          <w:p w14:paraId="70BEBDEA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080" w:type="dxa"/>
          </w:tcPr>
          <w:p w14:paraId="5C6677F4">
            <w:pPr>
              <w:pStyle w:val="6"/>
              <w:spacing w:after="26" w:line="268" w:lineRule="exact"/>
              <w:ind w:left="120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Output</w:t>
            </w:r>
          </w:p>
          <w:p w14:paraId="173B59C9">
            <w:pPr>
              <w:pStyle w:val="6"/>
              <w:ind w:left="150" w:right="-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389755" cy="87630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757" cy="8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300C6">
            <w:pPr>
              <w:pStyle w:val="6"/>
              <w:spacing w:before="58"/>
              <w:ind w:left="120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Explanation</w:t>
            </w:r>
          </w:p>
          <w:p w14:paraId="655893F3">
            <w:pPr>
              <w:pStyle w:val="6"/>
              <w:ind w:left="7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sz w:val="22"/>
              </w:rPr>
              <w:t>The function uses Python built-in statistics methods to compute minimum,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maximum,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mean,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median,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mode,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variance,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and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standard deviation accurately.</w:t>
            </w:r>
          </w:p>
        </w:tc>
        <w:tc>
          <w:tcPr>
            <w:tcW w:w="1120" w:type="dxa"/>
          </w:tcPr>
          <w:p w14:paraId="353BE70A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6F8C9D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9" w:hRule="atLeast"/>
        </w:trPr>
        <w:tc>
          <w:tcPr>
            <w:tcW w:w="980" w:type="dxa"/>
          </w:tcPr>
          <w:p w14:paraId="17C4680B">
            <w:pPr>
              <w:pStyle w:val="6"/>
              <w:rPr>
                <w:rFonts w:ascii="Times New Roman"/>
                <w:sz w:val="22"/>
              </w:rPr>
            </w:pPr>
          </w:p>
          <w:p w14:paraId="568909F2">
            <w:pPr>
              <w:pStyle w:val="6"/>
              <w:rPr>
                <w:rFonts w:ascii="Times New Roman"/>
                <w:sz w:val="22"/>
              </w:rPr>
            </w:pPr>
          </w:p>
          <w:p w14:paraId="4146D924">
            <w:pPr>
              <w:pStyle w:val="6"/>
              <w:rPr>
                <w:rFonts w:ascii="Times New Roman"/>
                <w:sz w:val="22"/>
              </w:rPr>
            </w:pPr>
          </w:p>
          <w:p w14:paraId="3ED473B7">
            <w:pPr>
              <w:pStyle w:val="6"/>
              <w:rPr>
                <w:rFonts w:ascii="Times New Roman"/>
                <w:sz w:val="22"/>
              </w:rPr>
            </w:pPr>
          </w:p>
          <w:p w14:paraId="4DF4D75D">
            <w:pPr>
              <w:pStyle w:val="6"/>
              <w:rPr>
                <w:rFonts w:ascii="Times New Roman"/>
                <w:sz w:val="22"/>
              </w:rPr>
            </w:pPr>
          </w:p>
          <w:p w14:paraId="76D430AF">
            <w:pPr>
              <w:pStyle w:val="6"/>
              <w:rPr>
                <w:rFonts w:ascii="Times New Roman"/>
                <w:sz w:val="22"/>
              </w:rPr>
            </w:pPr>
          </w:p>
          <w:p w14:paraId="4ACBB2C8">
            <w:pPr>
              <w:pStyle w:val="6"/>
              <w:rPr>
                <w:rFonts w:ascii="Times New Roman"/>
                <w:sz w:val="22"/>
              </w:rPr>
            </w:pPr>
          </w:p>
          <w:p w14:paraId="22B81E2B">
            <w:pPr>
              <w:pStyle w:val="6"/>
              <w:rPr>
                <w:rFonts w:ascii="Times New Roman"/>
                <w:sz w:val="22"/>
              </w:rPr>
            </w:pPr>
          </w:p>
          <w:p w14:paraId="08975897">
            <w:pPr>
              <w:pStyle w:val="6"/>
              <w:rPr>
                <w:rFonts w:ascii="Times New Roman"/>
                <w:sz w:val="22"/>
              </w:rPr>
            </w:pPr>
          </w:p>
          <w:p w14:paraId="2E3438D5">
            <w:pPr>
              <w:pStyle w:val="6"/>
              <w:rPr>
                <w:rFonts w:ascii="Times New Roman"/>
                <w:sz w:val="22"/>
              </w:rPr>
            </w:pPr>
          </w:p>
          <w:p w14:paraId="1B2AB394">
            <w:pPr>
              <w:pStyle w:val="6"/>
              <w:rPr>
                <w:rFonts w:ascii="Times New Roman"/>
                <w:sz w:val="22"/>
              </w:rPr>
            </w:pPr>
          </w:p>
          <w:p w14:paraId="3380D867">
            <w:pPr>
              <w:pStyle w:val="6"/>
              <w:rPr>
                <w:rFonts w:ascii="Times New Roman"/>
                <w:sz w:val="22"/>
              </w:rPr>
            </w:pPr>
          </w:p>
          <w:p w14:paraId="66968F01">
            <w:pPr>
              <w:pStyle w:val="6"/>
              <w:rPr>
                <w:rFonts w:ascii="Times New Roman"/>
                <w:sz w:val="22"/>
              </w:rPr>
            </w:pPr>
          </w:p>
          <w:p w14:paraId="5A6C0F4B">
            <w:pPr>
              <w:pStyle w:val="6"/>
              <w:rPr>
                <w:rFonts w:ascii="Times New Roman"/>
                <w:sz w:val="22"/>
              </w:rPr>
            </w:pPr>
          </w:p>
          <w:p w14:paraId="6ABFEE42">
            <w:pPr>
              <w:pStyle w:val="6"/>
              <w:rPr>
                <w:rFonts w:ascii="Times New Roman"/>
                <w:sz w:val="22"/>
              </w:rPr>
            </w:pPr>
          </w:p>
          <w:p w14:paraId="4C27865A">
            <w:pPr>
              <w:pStyle w:val="6"/>
              <w:rPr>
                <w:rFonts w:ascii="Times New Roman"/>
                <w:sz w:val="22"/>
              </w:rPr>
            </w:pPr>
          </w:p>
          <w:p w14:paraId="52ADB0A0">
            <w:pPr>
              <w:pStyle w:val="6"/>
              <w:rPr>
                <w:rFonts w:ascii="Times New Roman"/>
                <w:sz w:val="22"/>
              </w:rPr>
            </w:pPr>
          </w:p>
          <w:p w14:paraId="2F159E5E">
            <w:pPr>
              <w:pStyle w:val="6"/>
              <w:spacing w:before="74"/>
              <w:rPr>
                <w:rFonts w:ascii="Times New Roman"/>
                <w:sz w:val="22"/>
              </w:rPr>
            </w:pPr>
          </w:p>
          <w:p w14:paraId="0159F796">
            <w:pPr>
              <w:pStyle w:val="6"/>
              <w:ind w:left="2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4</w:t>
            </w:r>
          </w:p>
        </w:tc>
        <w:tc>
          <w:tcPr>
            <w:tcW w:w="7080" w:type="dxa"/>
          </w:tcPr>
          <w:p w14:paraId="744C822E">
            <w:pPr>
              <w:pStyle w:val="6"/>
              <w:spacing w:before="135"/>
              <w:ind w:right="5006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Task</w:t>
            </w:r>
            <w:r>
              <w:rPr>
                <w:rFonts w:ascii="Calibri"/>
                <w:b/>
                <w:spacing w:val="-8"/>
                <w:sz w:val="22"/>
              </w:rPr>
              <w:t xml:space="preserve"> </w:t>
            </w:r>
            <w:r>
              <w:rPr>
                <w:rFonts w:ascii="Calibri"/>
                <w:b/>
                <w:spacing w:val="-2"/>
                <w:sz w:val="22"/>
              </w:rPr>
              <w:t>4:</w:t>
            </w:r>
            <w:r>
              <w:rPr>
                <w:rFonts w:asci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/>
                <w:b/>
                <w:spacing w:val="-2"/>
                <w:sz w:val="22"/>
              </w:rPr>
              <w:t>Teacher</w:t>
            </w:r>
            <w:r>
              <w:rPr>
                <w:rFonts w:asci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/>
                <w:b/>
                <w:spacing w:val="-2"/>
                <w:sz w:val="22"/>
              </w:rPr>
              <w:t>Profile</w:t>
            </w:r>
          </w:p>
          <w:p w14:paraId="710062EA">
            <w:pPr>
              <w:pStyle w:val="6"/>
              <w:spacing w:before="14"/>
              <w:rPr>
                <w:rFonts w:ascii="Times New Roman"/>
                <w:sz w:val="22"/>
              </w:rPr>
            </w:pPr>
          </w:p>
          <w:p w14:paraId="30B773E6">
            <w:pPr>
              <w:pStyle w:val="6"/>
              <w:numPr>
                <w:ilvl w:val="0"/>
                <w:numId w:val="8"/>
              </w:numPr>
              <w:tabs>
                <w:tab w:val="left" w:pos="735"/>
              </w:tabs>
              <w:spacing w:before="0" w:after="0" w:line="360" w:lineRule="auto"/>
              <w:ind w:left="735" w:right="506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Prompt: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Create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class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Teacher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with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attributes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teacher_id,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name, subject,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experience.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Add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method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display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teacher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details.</w:t>
            </w:r>
          </w:p>
          <w:p w14:paraId="239346EA">
            <w:pPr>
              <w:pStyle w:val="6"/>
              <w:numPr>
                <w:ilvl w:val="0"/>
                <w:numId w:val="8"/>
              </w:numPr>
              <w:tabs>
                <w:tab w:val="left" w:pos="734"/>
              </w:tabs>
              <w:spacing w:before="133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Expected</w:t>
            </w:r>
            <w:r>
              <w:rPr>
                <w:rFonts w:ascii="Calibri" w:hAnsi="Calibri"/>
                <w:b/>
                <w:spacing w:val="-12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Output:</w:t>
            </w:r>
            <w:r>
              <w:rPr>
                <w:rFonts w:ascii="Calibri" w:hAnsi="Calibri"/>
                <w:b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Class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with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initializer,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method,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object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creation.</w:t>
            </w:r>
          </w:p>
          <w:p w14:paraId="6951D0E3">
            <w:pPr>
              <w:pStyle w:val="6"/>
              <w:spacing w:before="14"/>
              <w:rPr>
                <w:rFonts w:ascii="Times New Roman"/>
                <w:sz w:val="22"/>
              </w:rPr>
            </w:pPr>
          </w:p>
          <w:p w14:paraId="3E07E53F">
            <w:pPr>
              <w:pStyle w:val="6"/>
              <w:ind w:right="4909"/>
              <w:jc w:val="center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Prompt</w:t>
            </w:r>
          </w:p>
          <w:p w14:paraId="3529FFD6">
            <w:pPr>
              <w:pStyle w:val="6"/>
              <w:spacing w:before="10"/>
              <w:rPr>
                <w:rFonts w:ascii="Times New Roman"/>
                <w:sz w:val="22"/>
              </w:rPr>
            </w:pPr>
          </w:p>
          <w:p w14:paraId="1C4508D7">
            <w:pPr>
              <w:pStyle w:val="6"/>
              <w:spacing w:line="326" w:lineRule="auto"/>
              <w:ind w:left="735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-86360</wp:posOffset>
                      </wp:positionV>
                      <wp:extent cx="4032250" cy="711200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711200"/>
                                <a:chOff x="0" y="0"/>
                                <a:chExt cx="4032250" cy="7112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4"/>
                                  <a:ext cx="4032250" cy="711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711200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495300"/>
                                      </a:lnTo>
                                      <a:lnTo>
                                        <a:pt x="0" y="508000"/>
                                      </a:lnTo>
                                      <a:lnTo>
                                        <a:pt x="0" y="711200"/>
                                      </a:lnTo>
                                      <a:lnTo>
                                        <a:pt x="4032250" y="711200"/>
                                      </a:lnTo>
                                      <a:lnTo>
                                        <a:pt x="4032250" y="508000"/>
                                      </a:lnTo>
                                      <a:lnTo>
                                        <a:pt x="4032250" y="495300"/>
                                      </a:lnTo>
                                      <a:lnTo>
                                        <a:pt x="4032250" y="304800"/>
                                      </a:lnTo>
                                      <a:lnTo>
                                        <a:pt x="4032250" y="2921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-6.8pt;height:56pt;width:317.5pt;z-index:-251655168;mso-width-relative:page;mso-height-relative:page;" coordsize="4032250,711200" o:gfxdata="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AsEWL2gAAAAkBAAAPAAAAAAAAAAEAIAAAACIAAABkcnMvZG93bnJldi54bWxQSwECFAAU&#10;AAAACACHTuJAop9Q+poCAAB2BwAADgAAAAAAAAABACAAAAApAQAAZHJzL2Uyb0RvYy54bWxQSwUG&#10;AAAAAAYABgBZAQAANQYAAAAA&#10;">
                      <o:lock v:ext="edit" aspectratio="f"/>
                      <v:shape id="Graphic 15" o:spid="_x0000_s1026" o:spt="100" style="position:absolute;left:0;top:4;height:711200;width:4032250;" fillcolor="#1F1F1F" filled="t" stroked="f" coordsize="4032250,711200" o:gfxdata="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dWqai5AAAA2wAA&#10;AA8AAAAAAAAAAQAgAAAAIgAAAGRycy9kb3ducmV2LnhtbFBLAQIUABQAAAAIAIdO4kAzLwWeOwAA&#10;ADkAAAAQAAAAAAAAAAEAIAAAAAgBAABkcnMvc2hhcGV4bWwueG1sUEsFBgAAAAAGAAYAWwEAALID&#10;AAAAAA==&#10;" path="m4032250,0l0,0,0,292100,0,304800,0,495300,0,508000,0,711200,4032250,711200,4032250,508000,4032250,495300,4032250,304800,4032250,2921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CD9078"/>
                <w:sz w:val="21"/>
              </w:rPr>
              <w:t>Create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class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Teacher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with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attributes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teacher_id, name, subject, and experience. Add a method to display teacher details.</w:t>
            </w:r>
          </w:p>
          <w:p w14:paraId="4A181701">
            <w:pPr>
              <w:pStyle w:val="6"/>
              <w:spacing w:before="135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4"/>
                <w:sz w:val="22"/>
              </w:rPr>
              <w:t>Code</w:t>
            </w:r>
          </w:p>
          <w:p w14:paraId="77C71212">
            <w:pPr>
              <w:pStyle w:val="6"/>
              <w:spacing w:before="10"/>
              <w:rPr>
                <w:rFonts w:ascii="Times New Roman"/>
                <w:sz w:val="22"/>
              </w:rPr>
            </w:pPr>
          </w:p>
          <w:p w14:paraId="3A6071AC">
            <w:pPr>
              <w:pStyle w:val="6"/>
              <w:spacing w:before="1"/>
              <w:ind w:left="735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-84455</wp:posOffset>
                      </wp:positionV>
                      <wp:extent cx="4032250" cy="3390265"/>
                      <wp:effectExtent l="0" t="0" r="0" b="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3390265"/>
                                <a:chOff x="0" y="0"/>
                                <a:chExt cx="4032250" cy="339026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1"/>
                                  <a:ext cx="4032250" cy="3390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3390265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3389985"/>
                                      </a:lnTo>
                                      <a:lnTo>
                                        <a:pt x="4032250" y="3389985"/>
                                      </a:lnTo>
                                      <a:lnTo>
                                        <a:pt x="4032250" y="2921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-6.65pt;height:266.95pt;width:317.5pt;z-index:-251654144;mso-width-relative:page;mso-height-relative:page;" coordsize="4032250,3390265" o:gfxdata="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EPqTnfbAAAACgEAAA8A&#10;AAAAAAAAAQAgAAAAIgAAAGRycy9kb3ducmV2LnhtbFBLAQIUABQAAAAIAIdO4kDmwqZ5hgIAAJ0G&#10;AAAOAAAAAAAAAAEAIAAAACoBAABkcnMvZTJvRG9jLnhtbFBLBQYAAAAABgAGAFkBAAAiBgAAAAA=&#10;">
                      <o:lock v:ext="edit" aspectratio="f"/>
                      <v:shape id="Graphic 17" o:spid="_x0000_s1026" o:spt="100" style="position:absolute;left:0;top:1;height:3390265;width:4032250;" fillcolor="#1F1F1F" filled="t" stroked="f" coordsize="4032250,3390265" o:gfxdata="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nHDKLUAAADbAAAADwAA&#10;AAAAAAABACAAAAAiAAAAZHJzL2Rvd25yZXYueG1sUEsBAhQAFAAAAAgAh07iQDMvBZ47AAAAOQAA&#10;ABAAAAAAAAAAAQAgAAAABAEAAGRycy9zaGFwZXhtbC54bWxQSwUGAAAAAAYABgBbAQAArgMAAAAA&#10;" path="m4032250,0l0,0,0,292100,0,304800,0,3389985,4032250,3389985,4032250,2921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569CD5"/>
                <w:sz w:val="21"/>
              </w:rPr>
              <w:t xml:space="preserve">class </w:t>
            </w:r>
            <w:r>
              <w:rPr>
                <w:color w:val="4EC8B0"/>
                <w:spacing w:val="-2"/>
                <w:sz w:val="21"/>
              </w:rPr>
              <w:t>Teacher</w:t>
            </w:r>
            <w:r>
              <w:rPr>
                <w:color w:val="CCCCCC"/>
                <w:spacing w:val="-2"/>
                <w:sz w:val="21"/>
              </w:rPr>
              <w:t>:</w:t>
            </w:r>
          </w:p>
          <w:p w14:paraId="2DB489CA">
            <w:pPr>
              <w:pStyle w:val="6"/>
              <w:spacing w:before="218" w:line="326" w:lineRule="auto"/>
              <w:ind w:left="735" w:firstLine="504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569CD5"/>
                <w:spacing w:val="40"/>
                <w:sz w:val="21"/>
                <w:u w:val="single" w:color="DADAA9"/>
              </w:rPr>
              <w:t xml:space="preserve">  </w:t>
            </w:r>
            <w:r>
              <w:rPr>
                <w:color w:val="DBDBAA"/>
                <w:sz w:val="21"/>
              </w:rPr>
              <w:t>init</w:t>
            </w:r>
            <w:r>
              <w:rPr>
                <w:rFonts w:ascii="Times New Roman"/>
                <w:color w:val="DBDBAA"/>
                <w:spacing w:val="40"/>
                <w:sz w:val="21"/>
                <w:u w:val="single" w:color="DADAA9"/>
              </w:rPr>
              <w:t xml:space="preserve">  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self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5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teacher_id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5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name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5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subject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9CDBFE"/>
                <w:spacing w:val="-2"/>
                <w:sz w:val="21"/>
              </w:rPr>
              <w:t>experience</w:t>
            </w:r>
            <w:r>
              <w:rPr>
                <w:color w:val="CCCCCC"/>
                <w:spacing w:val="-2"/>
                <w:sz w:val="21"/>
              </w:rPr>
              <w:t>):</w:t>
            </w:r>
          </w:p>
          <w:p w14:paraId="0AD12710">
            <w:pPr>
              <w:pStyle w:val="6"/>
              <w:spacing w:before="131" w:line="460" w:lineRule="auto"/>
              <w:ind w:left="1743" w:right="1786"/>
              <w:rPr>
                <w:sz w:val="21"/>
              </w:rPr>
            </w:pPr>
            <w:r>
              <w:rPr>
                <w:color w:val="9CDBFE"/>
                <w:sz w:val="21"/>
              </w:rPr>
              <w:t>self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9CDBFE"/>
                <w:sz w:val="21"/>
              </w:rPr>
              <w:t>teacher_id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teacher_id self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9CDBFE"/>
                <w:sz w:val="21"/>
              </w:rPr>
              <w:t xml:space="preserve">name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9CDBFE"/>
                <w:sz w:val="21"/>
              </w:rPr>
              <w:t>name self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9CDBFE"/>
                <w:sz w:val="21"/>
              </w:rPr>
              <w:t xml:space="preserve">subject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9CDBFE"/>
                <w:sz w:val="21"/>
              </w:rPr>
              <w:t>subject self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9CDBFE"/>
                <w:sz w:val="21"/>
              </w:rPr>
              <w:t>experience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experience</w:t>
            </w:r>
          </w:p>
          <w:p w14:paraId="0EC1C994">
            <w:pPr>
              <w:pStyle w:val="6"/>
              <w:spacing w:before="211"/>
              <w:rPr>
                <w:rFonts w:ascii="Times New Roman"/>
                <w:sz w:val="21"/>
              </w:rPr>
            </w:pPr>
          </w:p>
          <w:p w14:paraId="2D0F92A3">
            <w:pPr>
              <w:pStyle w:val="6"/>
              <w:ind w:left="1239"/>
              <w:rPr>
                <w:sz w:val="21"/>
              </w:rPr>
            </w:pPr>
            <w:r>
              <w:rPr>
                <w:color w:val="569CD5"/>
                <w:sz w:val="21"/>
              </w:rPr>
              <w:t xml:space="preserve">def </w:t>
            </w:r>
            <w:r>
              <w:rPr>
                <w:color w:val="DBDBAA"/>
                <w:spacing w:val="-2"/>
                <w:sz w:val="21"/>
              </w:rPr>
              <w:t>display_details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self</w:t>
            </w:r>
            <w:r>
              <w:rPr>
                <w:color w:val="CCCCCC"/>
                <w:spacing w:val="-2"/>
                <w:sz w:val="21"/>
              </w:rPr>
              <w:t>):</w:t>
            </w:r>
          </w:p>
          <w:p w14:paraId="15AA5E1A">
            <w:pPr>
              <w:pStyle w:val="6"/>
              <w:spacing w:before="6" w:line="450" w:lineRule="atLeast"/>
              <w:ind w:left="1743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"Teacher</w:t>
            </w:r>
            <w:r>
              <w:rPr>
                <w:color w:val="CD9078"/>
                <w:spacing w:val="-1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ID:</w:t>
            </w:r>
            <w:r>
              <w:rPr>
                <w:color w:val="CD9078"/>
                <w:spacing w:val="-19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self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9CDBFE"/>
                <w:sz w:val="21"/>
              </w:rPr>
              <w:t>teacher_id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 xml:space="preserve">"Name: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self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9CDBFE"/>
                <w:sz w:val="21"/>
              </w:rPr>
              <w:t>name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 xml:space="preserve">"Subject: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self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9CDBFE"/>
                <w:sz w:val="21"/>
              </w:rPr>
              <w:t>subject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)</w:t>
            </w:r>
          </w:p>
        </w:tc>
        <w:tc>
          <w:tcPr>
            <w:tcW w:w="1120" w:type="dxa"/>
          </w:tcPr>
          <w:p w14:paraId="34E070E5">
            <w:pPr>
              <w:pStyle w:val="6"/>
              <w:rPr>
                <w:rFonts w:ascii="Times New Roman"/>
                <w:sz w:val="20"/>
              </w:rPr>
            </w:pPr>
          </w:p>
        </w:tc>
      </w:tr>
    </w:tbl>
    <w:p w14:paraId="412537C9">
      <w:pPr>
        <w:pStyle w:val="6"/>
        <w:spacing w:after="0"/>
        <w:rPr>
          <w:rFonts w:ascii="Times New Roman"/>
          <w:sz w:val="20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30"/>
        <w:gridCol w:w="6350"/>
        <w:gridCol w:w="1120"/>
      </w:tblGrid>
      <w:tr w14:paraId="216CE5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9" w:hRule="atLeast"/>
        </w:trPr>
        <w:tc>
          <w:tcPr>
            <w:tcW w:w="980" w:type="dxa"/>
            <w:vMerge w:val="restart"/>
          </w:tcPr>
          <w:p w14:paraId="2F8ABCD6">
            <w:pPr>
              <w:pStyle w:val="6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bottom w:val="nil"/>
              <w:right w:val="nil"/>
            </w:tcBorders>
          </w:tcPr>
          <w:p w14:paraId="53FDD199">
            <w:pPr>
              <w:pStyle w:val="6"/>
              <w:rPr>
                <w:rFonts w:ascii="Times New Roman"/>
                <w:sz w:val="22"/>
              </w:rPr>
            </w:pPr>
          </w:p>
        </w:tc>
        <w:tc>
          <w:tcPr>
            <w:tcW w:w="6350" w:type="dxa"/>
            <w:tcBorders>
              <w:left w:val="nil"/>
              <w:bottom w:val="nil"/>
            </w:tcBorders>
            <w:shd w:val="clear" w:color="auto" w:fill="1F1F1F"/>
          </w:tcPr>
          <w:p w14:paraId="6F1913DD">
            <w:pPr>
              <w:pStyle w:val="6"/>
              <w:spacing w:before="128"/>
              <w:ind w:left="1023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 xml:space="preserve">"Experience: </w:t>
            </w:r>
            <w:r>
              <w:rPr>
                <w:color w:val="569CD5"/>
                <w:spacing w:val="-2"/>
                <w:sz w:val="21"/>
              </w:rPr>
              <w:t>{</w:t>
            </w:r>
            <w:r>
              <w:rPr>
                <w:color w:val="9CDBFE"/>
                <w:spacing w:val="-2"/>
                <w:sz w:val="21"/>
              </w:rPr>
              <w:t>self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9CDBFE"/>
                <w:spacing w:val="-2"/>
                <w:sz w:val="21"/>
              </w:rPr>
              <w:t>experience</w:t>
            </w:r>
            <w:r>
              <w:rPr>
                <w:color w:val="569CD5"/>
                <w:spacing w:val="-2"/>
                <w:sz w:val="21"/>
              </w:rPr>
              <w:t>}</w:t>
            </w:r>
          </w:p>
          <w:p w14:paraId="3BCDF2FD">
            <w:pPr>
              <w:pStyle w:val="6"/>
              <w:spacing w:before="85"/>
              <w:ind w:left="15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years"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58DC19A0">
            <w:pPr>
              <w:pStyle w:val="6"/>
              <w:spacing w:before="218"/>
              <w:ind w:left="15"/>
              <w:rPr>
                <w:sz w:val="21"/>
              </w:rPr>
            </w:pPr>
            <w:r>
              <w:rPr>
                <w:color w:val="6A9954"/>
                <w:sz w:val="21"/>
              </w:rPr>
              <w:t xml:space="preserve"># Example </w:t>
            </w:r>
            <w:r>
              <w:rPr>
                <w:color w:val="6A9954"/>
                <w:spacing w:val="-2"/>
                <w:sz w:val="21"/>
              </w:rPr>
              <w:t>usage</w:t>
            </w:r>
          </w:p>
          <w:p w14:paraId="2B29AE22">
            <w:pPr>
              <w:pStyle w:val="6"/>
              <w:tabs>
                <w:tab w:val="left" w:pos="1449"/>
              </w:tabs>
              <w:spacing w:before="218"/>
              <w:ind w:left="1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rFonts w:ascii="Times New Roman"/>
                <w:color w:val="C486BF"/>
                <w:spacing w:val="73"/>
                <w:sz w:val="21"/>
                <w:u w:val="single" w:color="9BDAFD"/>
              </w:rPr>
              <w:t xml:space="preserve">  </w:t>
            </w:r>
            <w:r>
              <w:rPr>
                <w:color w:val="9CDBFE"/>
                <w:spacing w:val="-4"/>
                <w:sz w:val="21"/>
              </w:rPr>
              <w:t>name</w:t>
            </w:r>
            <w:r>
              <w:rPr>
                <w:rFonts w:ascii="Times New Roman"/>
                <w:color w:val="9CDBFE"/>
                <w:sz w:val="21"/>
                <w:u w:val="single" w:color="9BDAFD"/>
              </w:rPr>
              <w:tab/>
            </w:r>
            <w:r>
              <w:rPr>
                <w:rFonts w:ascii="Times New Roman"/>
                <w:color w:val="9CDBFE"/>
                <w:spacing w:val="2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CD9078"/>
                <w:sz w:val="21"/>
              </w:rPr>
              <w:t>"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main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:</w:t>
            </w:r>
          </w:p>
          <w:p w14:paraId="521863E5">
            <w:pPr>
              <w:pStyle w:val="6"/>
              <w:spacing w:before="218" w:line="326" w:lineRule="auto"/>
              <w:ind w:left="1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teacher1</w:t>
            </w:r>
            <w:r>
              <w:rPr>
                <w:color w:val="9CDBFE"/>
                <w:spacing w:val="-1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0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Teacher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B4CDA7"/>
                <w:sz w:val="21"/>
              </w:rPr>
              <w:t>101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"Alice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Johnson"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"Mathematics"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B4CDA7"/>
                <w:sz w:val="21"/>
              </w:rPr>
              <w:t>10</w:t>
            </w:r>
            <w:r>
              <w:rPr>
                <w:color w:val="CCCCCC"/>
                <w:sz w:val="21"/>
              </w:rPr>
              <w:t>)</w:t>
            </w:r>
          </w:p>
          <w:p w14:paraId="2E04D4CB">
            <w:pPr>
              <w:pStyle w:val="6"/>
              <w:spacing w:before="131" w:line="326" w:lineRule="auto"/>
              <w:ind w:left="15" w:right="969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teacher2</w:t>
            </w:r>
            <w:r>
              <w:rPr>
                <w:color w:val="9CDBFE"/>
                <w:spacing w:val="-1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0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Teacher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B4CDA7"/>
                <w:sz w:val="21"/>
              </w:rPr>
              <w:t>102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"Bob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Smith"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"Science"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B4CDA7"/>
                <w:sz w:val="21"/>
              </w:rPr>
              <w:t>8</w:t>
            </w:r>
            <w:r>
              <w:rPr>
                <w:color w:val="CCCCCC"/>
                <w:sz w:val="21"/>
              </w:rPr>
              <w:t>)</w:t>
            </w:r>
          </w:p>
          <w:p w14:paraId="0FD34DBB">
            <w:pPr>
              <w:pStyle w:val="6"/>
              <w:spacing w:before="134"/>
              <w:rPr>
                <w:rFonts w:ascii="Times New Roman"/>
                <w:sz w:val="21"/>
              </w:rPr>
            </w:pPr>
          </w:p>
          <w:p w14:paraId="61414F71">
            <w:pPr>
              <w:pStyle w:val="6"/>
              <w:spacing w:line="450" w:lineRule="atLeast"/>
              <w:ind w:left="519" w:right="969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"Teacher 1 Details:"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9CDBFE"/>
                <w:spacing w:val="-2"/>
                <w:sz w:val="21"/>
              </w:rPr>
              <w:t>teacher1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display_details</w:t>
            </w:r>
            <w:r>
              <w:rPr>
                <w:color w:val="CCCCCC"/>
                <w:spacing w:val="-2"/>
                <w:sz w:val="21"/>
              </w:rPr>
              <w:t xml:space="preserve">() </w:t>
            </w: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D6B97D"/>
                <w:sz w:val="21"/>
              </w:rPr>
              <w:t>\n</w:t>
            </w:r>
            <w:r>
              <w:rPr>
                <w:color w:val="CD9078"/>
                <w:sz w:val="21"/>
              </w:rPr>
              <w:t>Teacher</w:t>
            </w:r>
            <w:r>
              <w:rPr>
                <w:color w:val="CD9078"/>
                <w:spacing w:val="-1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2</w:t>
            </w:r>
            <w:r>
              <w:rPr>
                <w:color w:val="CD9078"/>
                <w:spacing w:val="-1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Details:"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9CDBFE"/>
                <w:spacing w:val="-2"/>
                <w:sz w:val="21"/>
              </w:rPr>
              <w:t>teacher2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display_details</w:t>
            </w:r>
            <w:r>
              <w:rPr>
                <w:color w:val="CCCCCC"/>
                <w:spacing w:val="-2"/>
                <w:sz w:val="21"/>
              </w:rPr>
              <w:t>()</w:t>
            </w:r>
          </w:p>
        </w:tc>
        <w:tc>
          <w:tcPr>
            <w:tcW w:w="1120" w:type="dxa"/>
            <w:vMerge w:val="restart"/>
          </w:tcPr>
          <w:p w14:paraId="12D0CA4C">
            <w:pPr>
              <w:pStyle w:val="6"/>
              <w:rPr>
                <w:rFonts w:ascii="Times New Roman"/>
                <w:sz w:val="22"/>
              </w:rPr>
            </w:pPr>
          </w:p>
        </w:tc>
      </w:tr>
      <w:tr w14:paraId="319896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0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52D31A8A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</w:tcBorders>
          </w:tcPr>
          <w:p w14:paraId="09B6CD58">
            <w:pPr>
              <w:pStyle w:val="6"/>
              <w:spacing w:before="109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Output</w:t>
            </w:r>
          </w:p>
          <w:p w14:paraId="51F3F5B5">
            <w:pPr>
              <w:pStyle w:val="6"/>
              <w:spacing w:before="63"/>
              <w:rPr>
                <w:rFonts w:ascii="Times New Roman"/>
                <w:sz w:val="20"/>
              </w:rPr>
            </w:pPr>
          </w:p>
          <w:p w14:paraId="4FFB56E2">
            <w:pPr>
              <w:pStyle w:val="6"/>
              <w:ind w:left="765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980815" cy="1327785"/>
                  <wp:effectExtent l="0" t="0" r="0" b="0"/>
                  <wp:docPr id="18" name="Imag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335" cy="132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AE80D">
            <w:pPr>
              <w:pStyle w:val="6"/>
              <w:spacing w:before="81"/>
              <w:rPr>
                <w:rFonts w:ascii="Times New Roman"/>
                <w:sz w:val="22"/>
              </w:rPr>
            </w:pPr>
          </w:p>
          <w:p w14:paraId="7FA418EE">
            <w:pPr>
              <w:pStyle w:val="6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Explanation</w:t>
            </w:r>
          </w:p>
          <w:p w14:paraId="58078721">
            <w:pPr>
              <w:pStyle w:val="6"/>
              <w:spacing w:before="134" w:line="360" w:lineRule="auto"/>
              <w:ind w:left="7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sz w:val="22"/>
              </w:rPr>
              <w:t>The Teacher class demonstrates object oriented programming by initializing</w:t>
            </w:r>
            <w:r>
              <w:rPr>
                <w:rFonts w:ascii="Calibri"/>
                <w:i/>
                <w:spacing w:val="-8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attributes</w:t>
            </w:r>
            <w:r>
              <w:rPr>
                <w:rFonts w:ascii="Calibri"/>
                <w:i/>
                <w:spacing w:val="-8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through</w:t>
            </w:r>
            <w:r>
              <w:rPr>
                <w:rFonts w:ascii="Calibri"/>
                <w:i/>
                <w:spacing w:val="-8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a</w:t>
            </w:r>
            <w:r>
              <w:rPr>
                <w:rFonts w:ascii="Calibri"/>
                <w:i/>
                <w:spacing w:val="-8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constructor</w:t>
            </w:r>
            <w:r>
              <w:rPr>
                <w:rFonts w:ascii="Calibri"/>
                <w:i/>
                <w:spacing w:val="-8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and</w:t>
            </w:r>
            <w:r>
              <w:rPr>
                <w:rFonts w:ascii="Calibri"/>
                <w:i/>
                <w:spacing w:val="-8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displaying</w:t>
            </w:r>
            <w:r>
              <w:rPr>
                <w:rFonts w:ascii="Calibri"/>
                <w:i/>
                <w:spacing w:val="-8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details</w:t>
            </w:r>
            <w:r>
              <w:rPr>
                <w:rFonts w:ascii="Calibri"/>
                <w:i/>
                <w:spacing w:val="-8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using a class method.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30A32893">
            <w:pPr>
              <w:rPr>
                <w:sz w:val="2"/>
                <w:szCs w:val="2"/>
              </w:rPr>
            </w:pPr>
          </w:p>
        </w:tc>
      </w:tr>
      <w:tr w14:paraId="5EAFA8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9" w:hRule="atLeast"/>
        </w:trPr>
        <w:tc>
          <w:tcPr>
            <w:tcW w:w="980" w:type="dxa"/>
          </w:tcPr>
          <w:p w14:paraId="230F07BB">
            <w:pPr>
              <w:pStyle w:val="6"/>
              <w:rPr>
                <w:rFonts w:ascii="Times New Roman"/>
                <w:sz w:val="22"/>
              </w:rPr>
            </w:pPr>
          </w:p>
          <w:p w14:paraId="3C6B2E46">
            <w:pPr>
              <w:pStyle w:val="6"/>
              <w:rPr>
                <w:rFonts w:ascii="Times New Roman"/>
                <w:sz w:val="22"/>
              </w:rPr>
            </w:pPr>
          </w:p>
          <w:p w14:paraId="5D33315C">
            <w:pPr>
              <w:pStyle w:val="6"/>
              <w:spacing w:before="240"/>
              <w:rPr>
                <w:rFonts w:ascii="Times New Roman"/>
                <w:sz w:val="22"/>
              </w:rPr>
            </w:pPr>
          </w:p>
          <w:p w14:paraId="1DE64548">
            <w:pPr>
              <w:pStyle w:val="6"/>
              <w:ind w:left="2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5</w:t>
            </w:r>
          </w:p>
        </w:tc>
        <w:tc>
          <w:tcPr>
            <w:tcW w:w="7080" w:type="dxa"/>
            <w:gridSpan w:val="2"/>
          </w:tcPr>
          <w:p w14:paraId="31BC60B6">
            <w:pPr>
              <w:pStyle w:val="6"/>
              <w:spacing w:before="9"/>
              <w:ind w:left="12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Task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#5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–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Zero-Shot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Prompting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with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Conditional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Validation</w:t>
            </w:r>
          </w:p>
          <w:p w14:paraId="31931D8D">
            <w:pPr>
              <w:pStyle w:val="6"/>
              <w:spacing w:before="42" w:line="276" w:lineRule="auto"/>
              <w:ind w:left="120" w:right="23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zero-shot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prompting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instruct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AI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tool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generate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function that validates an Indian mobile number.</w:t>
            </w:r>
          </w:p>
          <w:p w14:paraId="7A83AF68">
            <w:pPr>
              <w:pStyle w:val="6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Requirements</w:t>
            </w:r>
          </w:p>
          <w:p w14:paraId="0C4E3CE4">
            <w:pPr>
              <w:pStyle w:val="6"/>
              <w:numPr>
                <w:ilvl w:val="0"/>
                <w:numId w:val="9"/>
              </w:numPr>
              <w:tabs>
                <w:tab w:val="left" w:pos="734"/>
              </w:tabs>
              <w:spacing w:before="41" w:after="0" w:line="240" w:lineRule="auto"/>
              <w:ind w:left="734" w:right="0" w:hanging="359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The function must ensure the mobile </w:t>
            </w:r>
            <w:r>
              <w:rPr>
                <w:rFonts w:ascii="Times New Roman" w:hAnsi="Times New Roman"/>
                <w:spacing w:val="-2"/>
                <w:sz w:val="24"/>
              </w:rPr>
              <w:t>number:</w:t>
            </w:r>
          </w:p>
          <w:p w14:paraId="6536D5C6">
            <w:pPr>
              <w:pStyle w:val="6"/>
              <w:numPr>
                <w:ilvl w:val="1"/>
                <w:numId w:val="9"/>
              </w:numPr>
              <w:tabs>
                <w:tab w:val="left" w:pos="1454"/>
              </w:tabs>
              <w:spacing w:before="41" w:after="0" w:line="240" w:lineRule="auto"/>
              <w:ind w:left="1454" w:right="0" w:hanging="359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Starts with 6, 7, 8, or </w:t>
            </w:r>
            <w:r>
              <w:rPr>
                <w:rFonts w:ascii="Times New Roman" w:hAnsi="Times New Roman"/>
                <w:spacing w:val="-10"/>
                <w:sz w:val="24"/>
              </w:rPr>
              <w:t>9</w:t>
            </w:r>
          </w:p>
          <w:p w14:paraId="27DA9D4D">
            <w:pPr>
              <w:pStyle w:val="6"/>
              <w:numPr>
                <w:ilvl w:val="1"/>
                <w:numId w:val="9"/>
              </w:numPr>
              <w:tabs>
                <w:tab w:val="left" w:pos="1454"/>
              </w:tabs>
              <w:spacing w:before="43" w:after="0" w:line="240" w:lineRule="auto"/>
              <w:ind w:left="1454" w:right="0" w:hanging="359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Contains exactly 10 </w:t>
            </w:r>
            <w:r>
              <w:rPr>
                <w:rFonts w:ascii="Times New Roman" w:hAnsi="Times New Roman"/>
                <w:spacing w:val="-2"/>
                <w:sz w:val="24"/>
              </w:rPr>
              <w:t>digits</w:t>
            </w:r>
          </w:p>
        </w:tc>
        <w:tc>
          <w:tcPr>
            <w:tcW w:w="1120" w:type="dxa"/>
          </w:tcPr>
          <w:p w14:paraId="0843499A">
            <w:pPr>
              <w:pStyle w:val="6"/>
              <w:rPr>
                <w:rFonts w:ascii="Times New Roman"/>
                <w:sz w:val="22"/>
              </w:rPr>
            </w:pPr>
          </w:p>
        </w:tc>
      </w:tr>
    </w:tbl>
    <w:p w14:paraId="5FB29B01">
      <w:pPr>
        <w:pStyle w:val="6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080"/>
        <w:gridCol w:w="1120"/>
      </w:tblGrid>
      <w:tr w14:paraId="04F997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39" w:hRule="atLeast"/>
        </w:trPr>
        <w:tc>
          <w:tcPr>
            <w:tcW w:w="980" w:type="dxa"/>
          </w:tcPr>
          <w:p w14:paraId="20F781B2">
            <w:pPr>
              <w:pStyle w:val="6"/>
              <w:rPr>
                <w:rFonts w:ascii="Times New Roman"/>
                <w:sz w:val="22"/>
              </w:rPr>
            </w:pPr>
          </w:p>
        </w:tc>
        <w:tc>
          <w:tcPr>
            <w:tcW w:w="7080" w:type="dxa"/>
          </w:tcPr>
          <w:p w14:paraId="4088684A">
            <w:pPr>
              <w:pStyle w:val="6"/>
              <w:spacing w:line="271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Expected </w:t>
            </w:r>
            <w:r>
              <w:rPr>
                <w:rFonts w:ascii="Times New Roman"/>
                <w:spacing w:val="-2"/>
                <w:sz w:val="24"/>
              </w:rPr>
              <w:t>Output</w:t>
            </w:r>
          </w:p>
          <w:p w14:paraId="79ADCC62">
            <w:pPr>
              <w:pStyle w:val="6"/>
              <w:numPr>
                <w:ilvl w:val="0"/>
                <w:numId w:val="10"/>
              </w:numPr>
              <w:tabs>
                <w:tab w:val="left" w:pos="735"/>
              </w:tabs>
              <w:spacing w:before="41" w:after="0" w:line="276" w:lineRule="auto"/>
              <w:ind w:left="735" w:right="39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valid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Python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function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that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performs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all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required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validations without using any input-output examples in the prompt.</w:t>
            </w:r>
          </w:p>
          <w:p w14:paraId="3BAFFE05">
            <w:pPr>
              <w:pStyle w:val="6"/>
              <w:ind w:left="735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Prompt</w:t>
            </w:r>
          </w:p>
          <w:p w14:paraId="0E1C5CCF">
            <w:pPr>
              <w:pStyle w:val="6"/>
              <w:tabs>
                <w:tab w:val="left" w:pos="3381"/>
              </w:tabs>
              <w:spacing w:before="41" w:line="326" w:lineRule="auto"/>
              <w:ind w:left="735" w:right="21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22860</wp:posOffset>
                      </wp:positionV>
                      <wp:extent cx="4032250" cy="838200"/>
                      <wp:effectExtent l="0" t="0" r="0" b="0"/>
                      <wp:wrapNone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838200"/>
                                <a:chOff x="0" y="0"/>
                                <a:chExt cx="4032250" cy="8382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4032250" cy="83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838200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0" y="622300"/>
                                      </a:lnTo>
                                      <a:lnTo>
                                        <a:pt x="0" y="635000"/>
                                      </a:lnTo>
                                      <a:lnTo>
                                        <a:pt x="0" y="838200"/>
                                      </a:lnTo>
                                      <a:lnTo>
                                        <a:pt x="4032250" y="838200"/>
                                      </a:lnTo>
                                      <a:lnTo>
                                        <a:pt x="4032250" y="2032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1.8pt;height:66pt;width:317.5pt;z-index:-251654144;mso-width-relative:page;mso-height-relative:page;" coordsize="4032250,838200" o:gfxdata="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mR+SmdgAAAAIAQAA&#10;DwAAAAAAAAABACAAAAAiAAAAZHJzL2Rvd25yZXYueG1sUEsBAhQAFAAAAAgAh07iQK6DADyLAgAA&#10;EgcAAA4AAAAAAAAAAQAgAAAAJwEAAGRycy9lMm9Eb2MueG1sUEsFBgAAAAAGAAYAWQEAACQGAAAA&#10;AA==&#10;">
                      <o:lock v:ext="edit" aspectratio="f"/>
                      <v:shape id="Graphic 20" o:spid="_x0000_s1026" o:spt="100" style="position:absolute;left:0;top:0;height:838200;width:4032250;" fillcolor="#1F1F1F" filled="t" stroked="f" coordsize="4032250,838200" o:gfxdata="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0eILPtwAAANsAAAAP&#10;AAAAAAAAAAEAIAAAACIAAABkcnMvZG93bnJldi54bWxQSwECFAAUAAAACACHTuJAMy8FnjsAAAA5&#10;AAAAEAAAAAAAAAABACAAAAAGAQAAZHJzL3NoYXBleG1sLnhtbFBLBQYAAAAABgAGAFsBAACwAwAA&#10;AAA=&#10;" path="m4032250,0l0,0,0,203200,0,215900,0,419100,0,622300,0,635000,0,838200,4032250,838200,4032250,2032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CD9078"/>
                <w:sz w:val="21"/>
              </w:rPr>
              <w:t>create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filter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out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indian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mobile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numbers</w:t>
            </w:r>
            <w:r>
              <w:rPr>
                <w:color w:val="CD9078"/>
                <w:spacing w:val="-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from the given text file the condition is that the number should start with 6,7,8 or 9 and it should be of 10 digit long</w:t>
            </w:r>
            <w:r>
              <w:rPr>
                <w:color w:val="CD9078"/>
                <w:sz w:val="21"/>
              </w:rPr>
              <w:tab/>
            </w:r>
            <w:r>
              <w:rPr>
                <w:color w:val="CD9078"/>
                <w:sz w:val="21"/>
              </w:rPr>
              <w:t>create some set of examples</w:t>
            </w:r>
          </w:p>
          <w:p w14:paraId="3F8B5150">
            <w:pPr>
              <w:pStyle w:val="6"/>
              <w:spacing w:line="273" w:lineRule="exact"/>
              <w:ind w:left="735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4"/>
                <w:sz w:val="24"/>
              </w:rPr>
              <w:t>Code</w:t>
            </w:r>
          </w:p>
          <w:p w14:paraId="580220CB">
            <w:pPr>
              <w:pStyle w:val="6"/>
              <w:spacing w:before="42"/>
              <w:ind w:left="735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30480</wp:posOffset>
                      </wp:positionV>
                      <wp:extent cx="4032250" cy="4318000"/>
                      <wp:effectExtent l="0" t="0" r="0" b="0"/>
                      <wp:wrapNone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4318000"/>
                                <a:chOff x="0" y="0"/>
                                <a:chExt cx="4032250" cy="43180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4032250" cy="4318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4318000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4318000"/>
                                      </a:lnTo>
                                      <a:lnTo>
                                        <a:pt x="4032250" y="4318000"/>
                                      </a:lnTo>
                                      <a:lnTo>
                                        <a:pt x="4032250" y="2032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2.4pt;height:340pt;width:317.5pt;z-index:-251653120;mso-width-relative:page;mso-height-relative:page;" coordsize="4032250,4318000" o:gfxdata="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DqmBLdcAAAAIAQAADwAAAAAAAAABACAAAAAiAAAA&#10;ZHJzL2Rvd25yZXYueG1sUEsBAhQAFAAAAAgAh07iQCSA9KV6AgAAnQYAAA4AAAAAAAAAAQAgAAAA&#10;JgEAAGRycy9lMm9Eb2MueG1sUEsFBgAAAAAGAAYAWQEAABIGAAAAAA==&#10;">
                      <o:lock v:ext="edit" aspectratio="f"/>
                      <v:shape id="Graphic 22" o:spid="_x0000_s1026" o:spt="100" style="position:absolute;left:0;top:0;height:4318000;width:4032250;" fillcolor="#1F1F1F" filled="t" stroked="f" coordsize="4032250,4318000" o:gfxdata="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V8OIb4A&#10;AADbAAAADwAAAAAAAAABACAAAAAiAAAAZHJzL2Rvd25yZXYueG1sUEsBAhQAFAAAAAgAh07iQDMv&#10;BZ47AAAAOQAAABAAAAAAAAAAAQAgAAAADQEAAGRycy9zaGFwZXhtbC54bWxQSwUGAAAAAAYABgBb&#10;AQAAtwMAAAAA&#10;" path="m4032250,0l0,0,0,203200,0,215900,0,4318000,4032250,4318000,4032250,2032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C486BF"/>
                <w:sz w:val="21"/>
              </w:rPr>
              <w:t xml:space="preserve">import </w:t>
            </w:r>
            <w:r>
              <w:rPr>
                <w:color w:val="4EC8B0"/>
                <w:spacing w:val="-5"/>
                <w:sz w:val="21"/>
              </w:rPr>
              <w:t>re</w:t>
            </w:r>
          </w:p>
          <w:p w14:paraId="7332FC20">
            <w:pPr>
              <w:pStyle w:val="6"/>
              <w:spacing w:before="85" w:line="326" w:lineRule="auto"/>
              <w:ind w:left="1239" w:hanging="505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32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filter_indian_mobile_numbers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file_path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z w:val="21"/>
              </w:rPr>
              <w:t xml:space="preserve">indian_mobile_numbers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CCCCC"/>
                <w:sz w:val="21"/>
              </w:rPr>
              <w:t>[]</w:t>
            </w:r>
          </w:p>
          <w:p w14:paraId="75875C3F">
            <w:pPr>
              <w:pStyle w:val="6"/>
              <w:spacing w:line="237" w:lineRule="exact"/>
              <w:ind w:left="1239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pattern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z w:val="21"/>
              </w:rPr>
              <w:t>re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compile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r</w:t>
            </w:r>
            <w:r>
              <w:rPr>
                <w:color w:val="D06969"/>
                <w:sz w:val="21"/>
              </w:rPr>
              <w:t>'\b</w:t>
            </w:r>
            <w:r>
              <w:rPr>
                <w:color w:val="CD9078"/>
                <w:sz w:val="21"/>
              </w:rPr>
              <w:t>[</w:t>
            </w:r>
            <w:r>
              <w:rPr>
                <w:color w:val="D06969"/>
                <w:sz w:val="21"/>
              </w:rPr>
              <w:t>6-</w:t>
            </w:r>
            <w:r>
              <w:rPr>
                <w:color w:val="D06969"/>
                <w:spacing w:val="-2"/>
                <w:sz w:val="21"/>
              </w:rPr>
              <w:t>9</w:t>
            </w:r>
            <w:r>
              <w:rPr>
                <w:color w:val="CD9078"/>
                <w:spacing w:val="-2"/>
                <w:sz w:val="21"/>
              </w:rPr>
              <w:t>]</w:t>
            </w:r>
            <w:r>
              <w:rPr>
                <w:color w:val="D06969"/>
                <w:spacing w:val="-2"/>
                <w:sz w:val="21"/>
              </w:rPr>
              <w:t>\d</w:t>
            </w:r>
            <w:r>
              <w:rPr>
                <w:color w:val="D6B97D"/>
                <w:spacing w:val="-2"/>
                <w:sz w:val="21"/>
              </w:rPr>
              <w:t>{9}</w:t>
            </w:r>
            <w:r>
              <w:rPr>
                <w:color w:val="D06969"/>
                <w:spacing w:val="-2"/>
                <w:sz w:val="21"/>
              </w:rPr>
              <w:t>\b'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42F61E3A">
            <w:pPr>
              <w:pStyle w:val="6"/>
              <w:spacing w:before="166"/>
              <w:rPr>
                <w:rFonts w:ascii="Times New Roman"/>
                <w:sz w:val="21"/>
              </w:rPr>
            </w:pPr>
          </w:p>
          <w:p w14:paraId="5E601DF2">
            <w:pPr>
              <w:pStyle w:val="6"/>
              <w:spacing w:line="326" w:lineRule="auto"/>
              <w:ind w:left="1743" w:right="728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with</w:t>
            </w:r>
            <w:r>
              <w:rPr>
                <w:color w:val="C486BF"/>
                <w:spacing w:val="-10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open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file_path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'r'</w:t>
            </w:r>
            <w:r>
              <w:rPr>
                <w:color w:val="CCCCCC"/>
                <w:sz w:val="21"/>
              </w:rPr>
              <w:t>)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C486BF"/>
                <w:sz w:val="21"/>
              </w:rPr>
              <w:t>as</w:t>
            </w:r>
            <w:r>
              <w:rPr>
                <w:color w:val="C486BF"/>
                <w:spacing w:val="-10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file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9CDBFE"/>
                <w:sz w:val="21"/>
              </w:rPr>
              <w:t xml:space="preserve">content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9CDBFE"/>
                <w:sz w:val="21"/>
              </w:rPr>
              <w:t>file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read</w:t>
            </w:r>
            <w:r>
              <w:rPr>
                <w:color w:val="CCCCCC"/>
                <w:sz w:val="21"/>
              </w:rPr>
              <w:t>()</w:t>
            </w:r>
          </w:p>
          <w:p w14:paraId="4B887D1E">
            <w:pPr>
              <w:pStyle w:val="6"/>
              <w:spacing w:line="326" w:lineRule="auto"/>
              <w:ind w:left="1743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matches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9CDBFE"/>
                <w:sz w:val="21"/>
              </w:rPr>
              <w:t>pattern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findall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content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9CDBFE"/>
                <w:spacing w:val="-2"/>
                <w:sz w:val="21"/>
              </w:rPr>
              <w:t>indian_mobile_numbers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extend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matches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182784A1">
            <w:pPr>
              <w:pStyle w:val="6"/>
              <w:spacing w:before="79"/>
              <w:rPr>
                <w:rFonts w:ascii="Times New Roman"/>
                <w:sz w:val="21"/>
              </w:rPr>
            </w:pPr>
          </w:p>
          <w:p w14:paraId="67EBFEFF">
            <w:pPr>
              <w:pStyle w:val="6"/>
              <w:spacing w:line="326" w:lineRule="auto"/>
              <w:ind w:left="735" w:right="2218" w:firstLine="504"/>
              <w:rPr>
                <w:sz w:val="21"/>
              </w:rPr>
            </w:pPr>
            <w:r>
              <w:rPr>
                <w:color w:val="C486BF"/>
                <w:sz w:val="21"/>
              </w:rPr>
              <w:t>return</w:t>
            </w:r>
            <w:r>
              <w:rPr>
                <w:color w:val="C486BF"/>
                <w:spacing w:val="-32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 xml:space="preserve">indian_mobile_numbers </w:t>
            </w:r>
            <w:r>
              <w:rPr>
                <w:color w:val="6A9954"/>
                <w:sz w:val="21"/>
              </w:rPr>
              <w:t># Example usage</w:t>
            </w:r>
          </w:p>
          <w:p w14:paraId="3A015DC1">
            <w:pPr>
              <w:pStyle w:val="6"/>
              <w:tabs>
                <w:tab w:val="left" w:pos="2169"/>
              </w:tabs>
              <w:spacing w:line="237" w:lineRule="exact"/>
              <w:ind w:left="73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rFonts w:ascii="Times New Roman"/>
                <w:color w:val="C486BF"/>
                <w:spacing w:val="73"/>
                <w:sz w:val="21"/>
                <w:u w:val="single" w:color="9BDAFD"/>
              </w:rPr>
              <w:t xml:space="preserve">  </w:t>
            </w:r>
            <w:r>
              <w:rPr>
                <w:color w:val="9CDBFE"/>
                <w:spacing w:val="-4"/>
                <w:sz w:val="21"/>
              </w:rPr>
              <w:t>name</w:t>
            </w:r>
            <w:r>
              <w:rPr>
                <w:rFonts w:ascii="Times New Roman"/>
                <w:color w:val="9CDBFE"/>
                <w:sz w:val="21"/>
                <w:u w:val="single" w:color="9BDAFD"/>
              </w:rPr>
              <w:tab/>
            </w:r>
            <w:r>
              <w:rPr>
                <w:rFonts w:ascii="Times New Roman"/>
                <w:color w:val="9CDBFE"/>
                <w:spacing w:val="2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CD9078"/>
                <w:sz w:val="21"/>
              </w:rPr>
              <w:t>"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main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:</w:t>
            </w:r>
          </w:p>
          <w:p w14:paraId="5966183F">
            <w:pPr>
              <w:pStyle w:val="6"/>
              <w:tabs>
                <w:tab w:val="left" w:pos="5523"/>
              </w:tabs>
              <w:spacing w:before="85" w:line="326" w:lineRule="auto"/>
              <w:ind w:left="735" w:right="400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file_path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D9078"/>
                <w:sz w:val="21"/>
              </w:rPr>
              <w:t>'mobile_numbers.txt'</w:t>
            </w:r>
            <w:r>
              <w:rPr>
                <w:color w:val="CD9078"/>
                <w:sz w:val="21"/>
              </w:rPr>
              <w:tab/>
            </w:r>
            <w:r>
              <w:rPr>
                <w:color w:val="6A9954"/>
                <w:sz w:val="21"/>
              </w:rPr>
              <w:t>#</w:t>
            </w:r>
            <w:r>
              <w:rPr>
                <w:color w:val="6A9954"/>
                <w:spacing w:val="-32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Replace with your file path</w:t>
            </w:r>
          </w:p>
          <w:p w14:paraId="36A4614A">
            <w:pPr>
              <w:pStyle w:val="6"/>
              <w:spacing w:line="326" w:lineRule="auto"/>
              <w:ind w:left="73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filtered_numbers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DBDBAA"/>
                <w:spacing w:val="-2"/>
                <w:sz w:val="21"/>
              </w:rPr>
              <w:t>filter_indian_mobile_numbers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file_path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3AC4B0D4">
            <w:pPr>
              <w:pStyle w:val="6"/>
              <w:spacing w:line="326" w:lineRule="auto"/>
              <w:ind w:left="1239" w:right="728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"Filtered</w:t>
            </w:r>
            <w:r>
              <w:rPr>
                <w:color w:val="CD9078"/>
                <w:spacing w:val="-13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Indian</w:t>
            </w:r>
            <w:r>
              <w:rPr>
                <w:color w:val="CD9078"/>
                <w:spacing w:val="-13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Mobile</w:t>
            </w:r>
            <w:r>
              <w:rPr>
                <w:color w:val="CD9078"/>
                <w:spacing w:val="-13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Numbers:"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C486BF"/>
                <w:sz w:val="21"/>
              </w:rPr>
              <w:t xml:space="preserve">for </w:t>
            </w:r>
            <w:r>
              <w:rPr>
                <w:color w:val="9CDBFE"/>
                <w:sz w:val="21"/>
              </w:rPr>
              <w:t xml:space="preserve">number </w:t>
            </w:r>
            <w:r>
              <w:rPr>
                <w:color w:val="C486BF"/>
                <w:sz w:val="21"/>
              </w:rPr>
              <w:t xml:space="preserve">in </w:t>
            </w:r>
            <w:r>
              <w:rPr>
                <w:color w:val="9CDBFE"/>
                <w:sz w:val="21"/>
              </w:rPr>
              <w:t>filtered_numbers</w:t>
            </w:r>
            <w:r>
              <w:rPr>
                <w:color w:val="CCCCCC"/>
                <w:sz w:val="21"/>
              </w:rPr>
              <w:t>:</w:t>
            </w:r>
          </w:p>
          <w:p w14:paraId="54C1A1FF">
            <w:pPr>
              <w:pStyle w:val="6"/>
              <w:spacing w:line="237" w:lineRule="exact"/>
              <w:ind w:left="1743"/>
              <w:rPr>
                <w:sz w:val="21"/>
              </w:rPr>
            </w:pPr>
            <w:r>
              <w:rPr>
                <w:color w:val="DBDBAA"/>
                <w:spacing w:val="-2"/>
                <w:sz w:val="21"/>
              </w:rPr>
              <w:t>print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number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52FB94D3">
            <w:pPr>
              <w:pStyle w:val="6"/>
              <w:spacing w:before="163"/>
              <w:rPr>
                <w:rFonts w:ascii="Times New Roman"/>
                <w:sz w:val="21"/>
              </w:rPr>
            </w:pPr>
          </w:p>
          <w:p w14:paraId="2D5131E1">
            <w:pPr>
              <w:pStyle w:val="6"/>
              <w:spacing w:after="72"/>
              <w:ind w:left="735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Output</w:t>
            </w:r>
          </w:p>
          <w:p w14:paraId="1B6B8AA0">
            <w:pPr>
              <w:pStyle w:val="6"/>
              <w:ind w:left="765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008755" cy="888365"/>
                  <wp:effectExtent l="0" t="0" r="0" b="0"/>
                  <wp:docPr id="23" name="Imag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359" cy="888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6147E">
            <w:pPr>
              <w:pStyle w:val="6"/>
              <w:spacing w:before="88"/>
              <w:ind w:left="120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Explanation</w:t>
            </w:r>
          </w:p>
          <w:p w14:paraId="788BEE98">
            <w:pPr>
              <w:pStyle w:val="6"/>
              <w:spacing w:before="7" w:line="310" w:lineRule="atLeast"/>
              <w:ind w:left="12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z w:val="24"/>
              </w:rPr>
              <w:t>using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mobile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numbers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txt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file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it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will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filter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out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the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all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the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indian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 xml:space="preserve">numbers. in txt file i have already created a set of </w:t>
            </w:r>
            <w:r>
              <w:fldChar w:fldCharType="begin"/>
            </w:r>
            <w:r>
              <w:instrText xml:space="preserve"> HYPERLINK "http://numbers.it/" \h </w:instrText>
            </w:r>
            <w:r>
              <w:fldChar w:fldCharType="separate"/>
            </w:r>
            <w:r>
              <w:rPr>
                <w:rFonts w:ascii="Times New Roman"/>
                <w:i/>
                <w:color w:val="1154CC"/>
                <w:sz w:val="24"/>
                <w:u w:val="thick" w:color="1154CC"/>
              </w:rPr>
              <w:t>number</w:t>
            </w:r>
            <w:r>
              <w:rPr>
                <w:rFonts w:ascii="Times New Roman"/>
                <w:i/>
                <w:color w:val="1154CC"/>
                <w:sz w:val="24"/>
                <w:u w:val="thick" w:color="1154CC"/>
              </w:rPr>
              <w:fldChar w:fldCharType="end"/>
            </w:r>
            <w:r>
              <w:rPr>
                <w:rFonts w:ascii="Times New Roman"/>
                <w:i/>
                <w:sz w:val="24"/>
              </w:rPr>
              <w:t>s. it is filter out using condicion that which i have given in range 6 - 9 starting numbers and</w:t>
            </w:r>
          </w:p>
        </w:tc>
        <w:tc>
          <w:tcPr>
            <w:tcW w:w="1120" w:type="dxa"/>
          </w:tcPr>
          <w:p w14:paraId="30E42676">
            <w:pPr>
              <w:pStyle w:val="6"/>
              <w:rPr>
                <w:rFonts w:ascii="Times New Roman"/>
                <w:sz w:val="22"/>
              </w:rPr>
            </w:pPr>
          </w:p>
        </w:tc>
      </w:tr>
    </w:tbl>
    <w:p w14:paraId="225A4FA2">
      <w:pPr>
        <w:pStyle w:val="6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right="1080" w:bottom="1171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080"/>
        <w:gridCol w:w="1120"/>
      </w:tblGrid>
      <w:tr w14:paraId="6D7564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980" w:type="dxa"/>
          </w:tcPr>
          <w:p w14:paraId="1E0BEDFB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080" w:type="dxa"/>
          </w:tcPr>
          <w:p w14:paraId="285BD8E5">
            <w:pPr>
              <w:pStyle w:val="6"/>
              <w:spacing w:line="276" w:lineRule="auto"/>
              <w:ind w:left="12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z w:val="24"/>
              </w:rPr>
              <w:t>contains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10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digits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"http://long.it/" \h </w:instrText>
            </w:r>
            <w:r>
              <w:fldChar w:fldCharType="separate"/>
            </w:r>
            <w:r>
              <w:rPr>
                <w:rFonts w:ascii="Times New Roman"/>
                <w:i/>
                <w:color w:val="1154CC"/>
                <w:sz w:val="24"/>
                <w:u w:val="thick" w:color="1154CC"/>
              </w:rPr>
              <w:t>long</w:t>
            </w:r>
            <w:r>
              <w:rPr>
                <w:rFonts w:ascii="Times New Roman"/>
                <w:i/>
                <w:color w:val="1154CC"/>
                <w:sz w:val="24"/>
                <w:u w:val="thick" w:color="1154CC"/>
              </w:rPr>
              <w:fldChar w:fldCharType="end"/>
            </w:r>
            <w:r>
              <w:rPr>
                <w:rFonts w:ascii="Times New Roman"/>
                <w:i/>
                <w:sz w:val="24"/>
              </w:rPr>
              <w:t>.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it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will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read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txt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file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which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i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have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given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an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filer</w:t>
            </w:r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it out all the number as per my conduction.</w:t>
            </w:r>
          </w:p>
        </w:tc>
        <w:tc>
          <w:tcPr>
            <w:tcW w:w="1120" w:type="dxa"/>
          </w:tcPr>
          <w:p w14:paraId="39D5EEF0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0F1D60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19" w:hRule="atLeast"/>
        </w:trPr>
        <w:tc>
          <w:tcPr>
            <w:tcW w:w="980" w:type="dxa"/>
          </w:tcPr>
          <w:p w14:paraId="763A047B">
            <w:pPr>
              <w:pStyle w:val="6"/>
              <w:rPr>
                <w:rFonts w:ascii="Times New Roman"/>
                <w:sz w:val="22"/>
              </w:rPr>
            </w:pPr>
          </w:p>
          <w:p w14:paraId="73448CB2">
            <w:pPr>
              <w:pStyle w:val="6"/>
              <w:rPr>
                <w:rFonts w:ascii="Times New Roman"/>
                <w:sz w:val="22"/>
              </w:rPr>
            </w:pPr>
          </w:p>
          <w:p w14:paraId="6747C469">
            <w:pPr>
              <w:pStyle w:val="6"/>
              <w:rPr>
                <w:rFonts w:ascii="Times New Roman"/>
                <w:sz w:val="22"/>
              </w:rPr>
            </w:pPr>
          </w:p>
          <w:p w14:paraId="03CDE811">
            <w:pPr>
              <w:pStyle w:val="6"/>
              <w:rPr>
                <w:rFonts w:ascii="Times New Roman"/>
                <w:sz w:val="22"/>
              </w:rPr>
            </w:pPr>
          </w:p>
          <w:p w14:paraId="2D2D38BC">
            <w:pPr>
              <w:pStyle w:val="6"/>
              <w:rPr>
                <w:rFonts w:ascii="Times New Roman"/>
                <w:sz w:val="22"/>
              </w:rPr>
            </w:pPr>
          </w:p>
          <w:p w14:paraId="11628A75">
            <w:pPr>
              <w:pStyle w:val="6"/>
              <w:rPr>
                <w:rFonts w:ascii="Times New Roman"/>
                <w:sz w:val="22"/>
              </w:rPr>
            </w:pPr>
          </w:p>
          <w:p w14:paraId="23C20277">
            <w:pPr>
              <w:pStyle w:val="6"/>
              <w:rPr>
                <w:rFonts w:ascii="Times New Roman"/>
                <w:sz w:val="22"/>
              </w:rPr>
            </w:pPr>
          </w:p>
          <w:p w14:paraId="10FFD3C0">
            <w:pPr>
              <w:pStyle w:val="6"/>
              <w:rPr>
                <w:rFonts w:ascii="Times New Roman"/>
                <w:sz w:val="22"/>
              </w:rPr>
            </w:pPr>
          </w:p>
          <w:p w14:paraId="1DF8AE0F">
            <w:pPr>
              <w:pStyle w:val="6"/>
              <w:rPr>
                <w:rFonts w:ascii="Times New Roman"/>
                <w:sz w:val="22"/>
              </w:rPr>
            </w:pPr>
          </w:p>
          <w:p w14:paraId="224B3762">
            <w:pPr>
              <w:pStyle w:val="6"/>
              <w:rPr>
                <w:rFonts w:ascii="Times New Roman"/>
                <w:sz w:val="22"/>
              </w:rPr>
            </w:pPr>
          </w:p>
          <w:p w14:paraId="7C653312">
            <w:pPr>
              <w:pStyle w:val="6"/>
              <w:rPr>
                <w:rFonts w:ascii="Times New Roman"/>
                <w:sz w:val="22"/>
              </w:rPr>
            </w:pPr>
          </w:p>
          <w:p w14:paraId="42AE618C">
            <w:pPr>
              <w:pStyle w:val="6"/>
              <w:rPr>
                <w:rFonts w:ascii="Times New Roman"/>
                <w:sz w:val="22"/>
              </w:rPr>
            </w:pPr>
          </w:p>
          <w:p w14:paraId="43B81534">
            <w:pPr>
              <w:pStyle w:val="6"/>
              <w:rPr>
                <w:rFonts w:ascii="Times New Roman"/>
                <w:sz w:val="22"/>
              </w:rPr>
            </w:pPr>
          </w:p>
          <w:p w14:paraId="1D219592">
            <w:pPr>
              <w:pStyle w:val="6"/>
              <w:rPr>
                <w:rFonts w:ascii="Times New Roman"/>
                <w:sz w:val="22"/>
              </w:rPr>
            </w:pPr>
          </w:p>
          <w:p w14:paraId="16EAE803">
            <w:pPr>
              <w:pStyle w:val="6"/>
              <w:rPr>
                <w:rFonts w:ascii="Times New Roman"/>
                <w:sz w:val="22"/>
              </w:rPr>
            </w:pPr>
          </w:p>
          <w:p w14:paraId="3229E46B">
            <w:pPr>
              <w:pStyle w:val="6"/>
              <w:rPr>
                <w:rFonts w:ascii="Times New Roman"/>
                <w:sz w:val="22"/>
              </w:rPr>
            </w:pPr>
          </w:p>
          <w:p w14:paraId="627C2BF1">
            <w:pPr>
              <w:pStyle w:val="6"/>
              <w:rPr>
                <w:rFonts w:ascii="Times New Roman"/>
                <w:sz w:val="22"/>
              </w:rPr>
            </w:pPr>
          </w:p>
          <w:p w14:paraId="6F5E09FB">
            <w:pPr>
              <w:pStyle w:val="6"/>
              <w:rPr>
                <w:rFonts w:ascii="Times New Roman"/>
                <w:sz w:val="22"/>
              </w:rPr>
            </w:pPr>
          </w:p>
          <w:p w14:paraId="00E96A09">
            <w:pPr>
              <w:pStyle w:val="6"/>
              <w:rPr>
                <w:rFonts w:ascii="Times New Roman"/>
                <w:sz w:val="22"/>
              </w:rPr>
            </w:pPr>
          </w:p>
          <w:p w14:paraId="6C7E80C9">
            <w:pPr>
              <w:pStyle w:val="6"/>
              <w:rPr>
                <w:rFonts w:ascii="Times New Roman"/>
                <w:sz w:val="22"/>
              </w:rPr>
            </w:pPr>
          </w:p>
          <w:p w14:paraId="21A5B9EB">
            <w:pPr>
              <w:pStyle w:val="6"/>
              <w:rPr>
                <w:rFonts w:ascii="Times New Roman"/>
                <w:sz w:val="22"/>
              </w:rPr>
            </w:pPr>
          </w:p>
          <w:p w14:paraId="5119C48D">
            <w:pPr>
              <w:pStyle w:val="6"/>
              <w:spacing w:before="174"/>
              <w:rPr>
                <w:rFonts w:ascii="Times New Roman"/>
                <w:sz w:val="22"/>
              </w:rPr>
            </w:pPr>
          </w:p>
          <w:p w14:paraId="2B656637">
            <w:pPr>
              <w:pStyle w:val="6"/>
              <w:ind w:left="2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6</w:t>
            </w:r>
          </w:p>
        </w:tc>
        <w:tc>
          <w:tcPr>
            <w:tcW w:w="7080" w:type="dxa"/>
          </w:tcPr>
          <w:p w14:paraId="3F4B4261">
            <w:pPr>
              <w:pStyle w:val="6"/>
              <w:spacing w:before="6"/>
              <w:ind w:left="12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Task</w:t>
            </w:r>
            <w:r>
              <w:rPr>
                <w:rFonts w:ascii="Calibri" w:hAnsi="Calibri"/>
                <w:b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Description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#6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(Loops</w:t>
            </w:r>
            <w:r>
              <w:rPr>
                <w:rFonts w:ascii="Calibri" w:hAnsi="Calibri"/>
                <w:b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Armstrong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Numbers</w:t>
            </w:r>
            <w:r>
              <w:rPr>
                <w:rFonts w:ascii="Calibri" w:hAnsi="Calibri"/>
                <w:b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in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a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2"/>
              </w:rPr>
              <w:t>Range)</w:t>
            </w:r>
          </w:p>
          <w:p w14:paraId="450100D5">
            <w:pPr>
              <w:pStyle w:val="6"/>
              <w:spacing w:before="40" w:line="276" w:lineRule="auto"/>
              <w:ind w:left="120" w:right="88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Task: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Write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function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using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AI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finds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all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Armstrong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numbers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 user-specified range (e.g., 1 to 1000).</w:t>
            </w:r>
          </w:p>
          <w:p w14:paraId="64C9B062">
            <w:pPr>
              <w:pStyle w:val="6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Instructions:</w:t>
            </w:r>
          </w:p>
          <w:p w14:paraId="58570CCA">
            <w:pPr>
              <w:pStyle w:val="6"/>
              <w:numPr>
                <w:ilvl w:val="0"/>
                <w:numId w:val="11"/>
              </w:numPr>
              <w:tabs>
                <w:tab w:val="left" w:pos="734"/>
              </w:tabs>
              <w:spacing w:before="40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Use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for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loop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digit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power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logic.</w:t>
            </w:r>
          </w:p>
          <w:p w14:paraId="7817ECA8">
            <w:pPr>
              <w:pStyle w:val="6"/>
              <w:numPr>
                <w:ilvl w:val="0"/>
                <w:numId w:val="11"/>
              </w:numPr>
              <w:tabs>
                <w:tab w:val="left" w:pos="735"/>
              </w:tabs>
              <w:spacing w:before="41" w:after="0" w:line="276" w:lineRule="auto"/>
              <w:ind w:left="735" w:right="1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Validate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correctness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by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checking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known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Armstrong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numbers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(153,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 xml:space="preserve">370, </w:t>
            </w:r>
            <w:r>
              <w:rPr>
                <w:rFonts w:ascii="Calibri" w:hAnsi="Calibri"/>
                <w:spacing w:val="-2"/>
                <w:sz w:val="22"/>
              </w:rPr>
              <w:t>etc.).</w:t>
            </w:r>
          </w:p>
          <w:p w14:paraId="21EBF141">
            <w:pPr>
              <w:pStyle w:val="6"/>
              <w:numPr>
                <w:ilvl w:val="0"/>
                <w:numId w:val="11"/>
              </w:numPr>
              <w:tabs>
                <w:tab w:val="left" w:pos="734"/>
              </w:tabs>
              <w:spacing w:before="0" w:after="0" w:line="276" w:lineRule="auto"/>
              <w:ind w:left="120" w:right="68" w:firstLine="255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Ask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AI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regenerate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optimized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version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(using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list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comprehensions). Expected Output #7:</w:t>
            </w:r>
          </w:p>
          <w:p w14:paraId="2FE9C92B">
            <w:pPr>
              <w:pStyle w:val="6"/>
              <w:numPr>
                <w:ilvl w:val="0"/>
                <w:numId w:val="11"/>
              </w:numPr>
              <w:tabs>
                <w:tab w:val="left" w:pos="734"/>
              </w:tabs>
              <w:spacing w:before="0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Python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program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listing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Armstrong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numbers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in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range.</w:t>
            </w:r>
          </w:p>
          <w:p w14:paraId="15F3F38B">
            <w:pPr>
              <w:pStyle w:val="6"/>
              <w:numPr>
                <w:ilvl w:val="0"/>
                <w:numId w:val="11"/>
              </w:numPr>
              <w:tabs>
                <w:tab w:val="left" w:pos="734"/>
              </w:tabs>
              <w:spacing w:before="40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Optimized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version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with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explanation.</w:t>
            </w:r>
          </w:p>
          <w:p w14:paraId="08C91733">
            <w:pPr>
              <w:pStyle w:val="6"/>
              <w:spacing w:before="40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Prompt</w:t>
            </w:r>
          </w:p>
          <w:p w14:paraId="46CB401F">
            <w:pPr>
              <w:pStyle w:val="6"/>
              <w:spacing w:before="37" w:line="326" w:lineRule="auto"/>
              <w:ind w:left="735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17780</wp:posOffset>
                      </wp:positionV>
                      <wp:extent cx="4032250" cy="431800"/>
                      <wp:effectExtent l="0" t="0" r="0" b="0"/>
                      <wp:wrapNone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431800"/>
                                <a:chOff x="0" y="0"/>
                                <a:chExt cx="4032250" cy="4318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4032250" cy="431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431800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431800"/>
                                      </a:lnTo>
                                      <a:lnTo>
                                        <a:pt x="4032250" y="431800"/>
                                      </a:lnTo>
                                      <a:lnTo>
                                        <a:pt x="4032250" y="2159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1.4pt;height:34pt;width:317.5pt;z-index:-251653120;mso-width-relative:page;mso-height-relative:page;" coordsize="4032250,431800" o:gfxdata="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v46gq1gAAAAcBAAAPAAAAAAAAAAEAIAAAACIAAABkcnMvZG93&#10;bnJldi54bWxQSwECFAAUAAAACACHTuJAwmdL13QCAABuBgAADgAAAAAAAAABACAAAAAlAQAAZHJz&#10;L2Uyb0RvYy54bWxQSwUGAAAAAAYABgBZAQAACwYAAAAA&#10;">
                      <o:lock v:ext="edit" aspectratio="f"/>
                      <v:shape id="Graphic 25" o:spid="_x0000_s1026" o:spt="100" style="position:absolute;left:0;top:0;height:431800;width:4032250;" fillcolor="#1F1F1F" filled="t" stroked="f" coordsize="4032250,431800" o:gfxdata="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dgcS8AAAA&#10;2wAAAA8AAAAAAAAAAQAgAAAAIgAAAGRycy9kb3ducmV2LnhtbFBLAQIUABQAAAAIAIdO4kAzLwWe&#10;OwAAADkAAAAQAAAAAAAAAAEAIAAAAAsBAABkcnMvc2hhcGV4bWwueG1sUEsFBgAAAAAGAAYAWwEA&#10;ALUDAAAAAA==&#10;" path="m4032250,0l0,0,0,215900,0,431800,4032250,431800,4032250,2159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CD9078"/>
                <w:sz w:val="21"/>
              </w:rPr>
              <w:t>Write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function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that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finds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all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Armstrong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numbers in a user-specified range (e.g., 1 to 1000).</w:t>
            </w:r>
          </w:p>
          <w:p w14:paraId="454FFB02">
            <w:pPr>
              <w:pStyle w:val="6"/>
              <w:rPr>
                <w:rFonts w:ascii="Times New Roman"/>
                <w:sz w:val="21"/>
              </w:rPr>
            </w:pPr>
          </w:p>
          <w:p w14:paraId="3D55736A">
            <w:pPr>
              <w:pStyle w:val="6"/>
              <w:spacing w:before="137"/>
              <w:rPr>
                <w:rFonts w:ascii="Times New Roman"/>
                <w:sz w:val="21"/>
              </w:rPr>
            </w:pPr>
          </w:p>
          <w:p w14:paraId="798AFBDA">
            <w:pPr>
              <w:pStyle w:val="6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4"/>
                <w:sz w:val="22"/>
              </w:rPr>
              <w:t>Code</w:t>
            </w:r>
          </w:p>
          <w:p w14:paraId="5AF17365">
            <w:pPr>
              <w:pStyle w:val="6"/>
              <w:spacing w:before="36" w:line="326" w:lineRule="auto"/>
              <w:ind w:left="1239" w:right="2668" w:hanging="505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22225</wp:posOffset>
                      </wp:positionV>
                      <wp:extent cx="4032250" cy="4100830"/>
                      <wp:effectExtent l="0" t="0" r="0" b="0"/>
                      <wp:wrapNone/>
                      <wp:docPr id="26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4100829"/>
                                <a:chOff x="0" y="0"/>
                                <a:chExt cx="4032250" cy="4100829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4032250" cy="41008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4100829">
                                      <a:moveTo>
                                        <a:pt x="4032250" y="3695712"/>
                                      </a:moveTo>
                                      <a:lnTo>
                                        <a:pt x="0" y="3695712"/>
                                      </a:lnTo>
                                      <a:lnTo>
                                        <a:pt x="0" y="3898900"/>
                                      </a:lnTo>
                                      <a:lnTo>
                                        <a:pt x="0" y="3911612"/>
                                      </a:lnTo>
                                      <a:lnTo>
                                        <a:pt x="0" y="4100474"/>
                                      </a:lnTo>
                                      <a:lnTo>
                                        <a:pt x="4032250" y="4100474"/>
                                      </a:lnTo>
                                      <a:lnTo>
                                        <a:pt x="4032250" y="3911612"/>
                                      </a:lnTo>
                                      <a:lnTo>
                                        <a:pt x="4032250" y="3898900"/>
                                      </a:lnTo>
                                      <a:lnTo>
                                        <a:pt x="4032250" y="3695712"/>
                                      </a:lnTo>
                                      <a:close/>
                                    </a:path>
                                    <a:path w="4032250" h="4100829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3695700"/>
                                      </a:lnTo>
                                      <a:lnTo>
                                        <a:pt x="4032250" y="3695700"/>
                                      </a:lnTo>
                                      <a:lnTo>
                                        <a:pt x="4032250" y="2032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1.75pt;height:322.9pt;width:317.5pt;z-index:-251652096;mso-width-relative:page;mso-height-relative:page;" coordsize="4032250,4100829" o:gfxdata="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CwKHEi2QAAAAgB&#10;AAAPAAAAAAAAAAEAIAAAACIAAABkcnMvZG93bnJldi54bWxQSwECFAAUAAAACACHTuJAdJPe0sUC&#10;AABsCAAADgAAAAAAAAABACAAAAAoAQAAZHJzL2Uyb0RvYy54bWxQSwUGAAAAAAYABgBZAQAAXwYA&#10;AAAA&#10;">
                      <o:lock v:ext="edit" aspectratio="f"/>
                      <v:shape id="Graphic 27" o:spid="_x0000_s1026" o:spt="100" style="position:absolute;left:0;top:0;height:4100829;width:4032250;" fillcolor="#1F1F1F" filled="t" stroked="f" coordsize="4032250,4100829" o:gfxdata="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baF9W8AAAA&#10;2wAAAA8AAAAAAAAAAQAgAAAAIgAAAGRycy9kb3ducmV2LnhtbFBLAQIUABQAAAAIAIdO4kAzLwWe&#10;OwAAADkAAAAQAAAAAAAAAAEAIAAAAAsBAABkcnMvc2hhcGV4bWwueG1sUEsFBgAAAAAGAAYAWwEA&#10;ALUDAAAAAA==&#10;" path="m4032250,3695712l0,3695712,0,3898900,0,3911612,0,4100474,4032250,4100474,4032250,3911612,4032250,3898900,4032250,3695712xem4032250,0l0,0,0,203200,0,215900,0,3695700,4032250,3695700,4032250,2032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569CD5"/>
                <w:sz w:val="21"/>
              </w:rPr>
              <w:t xml:space="preserve">def </w:t>
            </w:r>
            <w:r>
              <w:rPr>
                <w:color w:val="DBDBAA"/>
                <w:sz w:val="21"/>
              </w:rPr>
              <w:t>is_armstrong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z w:val="21"/>
              </w:rPr>
              <w:t xml:space="preserve">num_str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z w:val="21"/>
              </w:rPr>
              <w:t>str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9CDBFE"/>
                <w:sz w:val="21"/>
              </w:rPr>
              <w:t>num_digits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len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num_str</w:t>
            </w:r>
            <w:r>
              <w:rPr>
                <w:color w:val="CCCCCC"/>
                <w:sz w:val="21"/>
              </w:rPr>
              <w:t>)</w:t>
            </w:r>
          </w:p>
          <w:p w14:paraId="239EEE65">
            <w:pPr>
              <w:pStyle w:val="6"/>
              <w:spacing w:line="326" w:lineRule="auto"/>
              <w:ind w:left="73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sum_of_powers</w:t>
            </w:r>
            <w:r>
              <w:rPr>
                <w:color w:val="9CDBFE"/>
                <w:spacing w:val="-1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0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sum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digit</w:t>
            </w:r>
            <w:r>
              <w:rPr>
                <w:color w:val="CCCCCC"/>
                <w:sz w:val="21"/>
              </w:rPr>
              <w:t>)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**</w:t>
            </w:r>
            <w:r>
              <w:rPr>
                <w:color w:val="D4D4D4"/>
                <w:spacing w:val="-10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 xml:space="preserve">num_digits </w:t>
            </w:r>
            <w:r>
              <w:rPr>
                <w:color w:val="C486BF"/>
                <w:sz w:val="21"/>
              </w:rPr>
              <w:t xml:space="preserve">for </w:t>
            </w:r>
            <w:r>
              <w:rPr>
                <w:color w:val="9CDBFE"/>
                <w:sz w:val="21"/>
              </w:rPr>
              <w:t xml:space="preserve">digit </w:t>
            </w:r>
            <w:r>
              <w:rPr>
                <w:color w:val="C486BF"/>
                <w:sz w:val="21"/>
              </w:rPr>
              <w:t xml:space="preserve">in </w:t>
            </w:r>
            <w:r>
              <w:rPr>
                <w:color w:val="9CDBFE"/>
                <w:sz w:val="21"/>
              </w:rPr>
              <w:t>num_str</w:t>
            </w:r>
            <w:r>
              <w:rPr>
                <w:color w:val="CCCCCC"/>
                <w:sz w:val="21"/>
              </w:rPr>
              <w:t>)</w:t>
            </w:r>
          </w:p>
          <w:p w14:paraId="5B012012">
            <w:pPr>
              <w:pStyle w:val="6"/>
              <w:spacing w:line="237" w:lineRule="exact"/>
              <w:ind w:left="1239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9CDBFE"/>
                <w:sz w:val="21"/>
              </w:rPr>
              <w:t xml:space="preserve">sum_of_powers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9CDBFE"/>
                <w:spacing w:val="-5"/>
                <w:sz w:val="21"/>
              </w:rPr>
              <w:t>num</w:t>
            </w:r>
          </w:p>
          <w:p w14:paraId="0B199707">
            <w:pPr>
              <w:pStyle w:val="6"/>
              <w:spacing w:before="83" w:line="326" w:lineRule="auto"/>
              <w:ind w:left="1239" w:hanging="505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19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armstrong_numbers_in_range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9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z w:val="21"/>
              </w:rPr>
              <w:t xml:space="preserve">armstrong_numbers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CCCCC"/>
                <w:sz w:val="21"/>
              </w:rPr>
              <w:t>[]</w:t>
            </w:r>
          </w:p>
          <w:p w14:paraId="7E677E17">
            <w:pPr>
              <w:pStyle w:val="6"/>
              <w:spacing w:line="326" w:lineRule="auto"/>
              <w:ind w:left="1743" w:right="1473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for</w:t>
            </w:r>
            <w:r>
              <w:rPr>
                <w:color w:val="C486BF"/>
                <w:spacing w:val="-7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C486BF"/>
                <w:sz w:val="21"/>
              </w:rPr>
              <w:t>in</w:t>
            </w:r>
            <w:r>
              <w:rPr>
                <w:color w:val="C486BF"/>
                <w:spacing w:val="-7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7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+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C486BF"/>
                <w:sz w:val="21"/>
              </w:rPr>
              <w:t xml:space="preserve">if </w:t>
            </w:r>
            <w:r>
              <w:rPr>
                <w:color w:val="DBDBAA"/>
                <w:sz w:val="21"/>
              </w:rPr>
              <w:t>is_armstrong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>):</w:t>
            </w:r>
          </w:p>
          <w:p w14:paraId="17217C7B">
            <w:pPr>
              <w:pStyle w:val="6"/>
              <w:spacing w:line="326" w:lineRule="auto"/>
              <w:ind w:left="1239" w:right="728" w:firstLine="1008"/>
              <w:rPr>
                <w:sz w:val="21"/>
              </w:rPr>
            </w:pPr>
            <w:r>
              <w:rPr>
                <w:color w:val="9CDBFE"/>
                <w:spacing w:val="-2"/>
                <w:sz w:val="21"/>
              </w:rPr>
              <w:t>armstrong_numbers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append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</w:t>
            </w:r>
            <w:r>
              <w:rPr>
                <w:color w:val="CCCCCC"/>
                <w:spacing w:val="-2"/>
                <w:sz w:val="21"/>
              </w:rPr>
              <w:t xml:space="preserve">) </w:t>
            </w: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9CDBFE"/>
                <w:sz w:val="21"/>
              </w:rPr>
              <w:t>armstrong_numbers</w:t>
            </w:r>
          </w:p>
          <w:p w14:paraId="009BAE43">
            <w:pPr>
              <w:pStyle w:val="6"/>
              <w:spacing w:line="237" w:lineRule="exact"/>
              <w:ind w:left="735"/>
              <w:rPr>
                <w:sz w:val="21"/>
              </w:rPr>
            </w:pPr>
            <w:r>
              <w:rPr>
                <w:color w:val="6A9954"/>
                <w:sz w:val="21"/>
              </w:rPr>
              <w:t xml:space="preserve"># Example </w:t>
            </w:r>
            <w:r>
              <w:rPr>
                <w:color w:val="6A9954"/>
                <w:spacing w:val="-2"/>
                <w:sz w:val="21"/>
              </w:rPr>
              <w:t>usage</w:t>
            </w:r>
          </w:p>
          <w:p w14:paraId="19DD6B47">
            <w:pPr>
              <w:pStyle w:val="6"/>
              <w:tabs>
                <w:tab w:val="left" w:pos="2169"/>
              </w:tabs>
              <w:spacing w:before="82"/>
              <w:ind w:left="73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rFonts w:ascii="Times New Roman"/>
                <w:color w:val="C486BF"/>
                <w:spacing w:val="73"/>
                <w:sz w:val="21"/>
                <w:u w:val="single" w:color="9BDAFD"/>
              </w:rPr>
              <w:t xml:space="preserve">  </w:t>
            </w:r>
            <w:r>
              <w:rPr>
                <w:color w:val="9CDBFE"/>
                <w:spacing w:val="-4"/>
                <w:sz w:val="21"/>
              </w:rPr>
              <w:t>name</w:t>
            </w:r>
            <w:r>
              <w:rPr>
                <w:rFonts w:ascii="Times New Roman"/>
                <w:color w:val="9CDBFE"/>
                <w:sz w:val="21"/>
                <w:u w:val="single" w:color="9BDAFD"/>
              </w:rPr>
              <w:tab/>
            </w:r>
            <w:r>
              <w:rPr>
                <w:rFonts w:ascii="Times New Roman"/>
                <w:color w:val="9CDBFE"/>
                <w:spacing w:val="2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CD9078"/>
                <w:sz w:val="21"/>
              </w:rPr>
              <w:t>"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main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:</w:t>
            </w:r>
          </w:p>
          <w:p w14:paraId="4A050A6B">
            <w:pPr>
              <w:pStyle w:val="6"/>
              <w:spacing w:before="85" w:line="326" w:lineRule="auto"/>
              <w:ind w:left="735" w:right="23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start_range</w:t>
            </w:r>
            <w:r>
              <w:rPr>
                <w:color w:val="9CDBFE"/>
                <w:spacing w:val="-8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8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start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 the range: "</w:t>
            </w:r>
            <w:r>
              <w:rPr>
                <w:color w:val="CCCCCC"/>
                <w:sz w:val="21"/>
              </w:rPr>
              <w:t>))</w:t>
            </w:r>
          </w:p>
          <w:p w14:paraId="4B3C9CD8">
            <w:pPr>
              <w:pStyle w:val="6"/>
              <w:spacing w:line="326" w:lineRule="auto"/>
              <w:ind w:left="73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end_range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end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 range: "</w:t>
            </w:r>
            <w:r>
              <w:rPr>
                <w:color w:val="CCCCCC"/>
                <w:sz w:val="21"/>
              </w:rPr>
              <w:t>))</w:t>
            </w:r>
          </w:p>
          <w:p w14:paraId="74A60B46">
            <w:pPr>
              <w:pStyle w:val="6"/>
              <w:spacing w:line="237" w:lineRule="exact"/>
              <w:ind w:left="1239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armstrong_numbers </w:t>
            </w:r>
            <w:r>
              <w:rPr>
                <w:color w:val="D4D4D4"/>
                <w:spacing w:val="-10"/>
                <w:sz w:val="21"/>
              </w:rPr>
              <w:t>=</w:t>
            </w:r>
          </w:p>
          <w:p w14:paraId="5800BB25">
            <w:pPr>
              <w:pStyle w:val="6"/>
              <w:spacing w:before="84"/>
              <w:ind w:left="735"/>
              <w:rPr>
                <w:sz w:val="21"/>
              </w:rPr>
            </w:pPr>
            <w:r>
              <w:rPr>
                <w:color w:val="DBDBAA"/>
                <w:sz w:val="21"/>
              </w:rPr>
              <w:t>armstrong_numbers_in_range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start_range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9CDBFE"/>
                <w:spacing w:val="-2"/>
                <w:sz w:val="21"/>
              </w:rPr>
              <w:t>end_range</w:t>
            </w:r>
            <w:r>
              <w:rPr>
                <w:color w:val="CCCCCC"/>
                <w:spacing w:val="-2"/>
                <w:sz w:val="21"/>
              </w:rPr>
              <w:t>)</w:t>
            </w:r>
          </w:p>
        </w:tc>
        <w:tc>
          <w:tcPr>
            <w:tcW w:w="1120" w:type="dxa"/>
          </w:tcPr>
          <w:p w14:paraId="790112C6">
            <w:pPr>
              <w:pStyle w:val="6"/>
              <w:rPr>
                <w:rFonts w:ascii="Times New Roman"/>
                <w:sz w:val="20"/>
              </w:rPr>
            </w:pPr>
          </w:p>
        </w:tc>
      </w:tr>
    </w:tbl>
    <w:p w14:paraId="03688EDE">
      <w:pPr>
        <w:pStyle w:val="6"/>
        <w:spacing w:after="0"/>
        <w:rPr>
          <w:rFonts w:ascii="Times New Roman"/>
          <w:sz w:val="20"/>
        </w:rPr>
        <w:sectPr>
          <w:type w:val="continuous"/>
          <w:pgSz w:w="12240" w:h="15840"/>
          <w:pgMar w:top="1420" w:right="1080" w:bottom="1165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30"/>
        <w:gridCol w:w="6350"/>
        <w:gridCol w:w="1120"/>
      </w:tblGrid>
      <w:tr w14:paraId="0C0B41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80" w:type="dxa"/>
            <w:vMerge w:val="restart"/>
          </w:tcPr>
          <w:p w14:paraId="51A31440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30" w:type="dxa"/>
            <w:vMerge w:val="restart"/>
            <w:tcBorders>
              <w:bottom w:val="nil"/>
              <w:right w:val="nil"/>
            </w:tcBorders>
          </w:tcPr>
          <w:p w14:paraId="1FB5778A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6350" w:type="dxa"/>
            <w:tcBorders>
              <w:left w:val="nil"/>
              <w:bottom w:val="nil"/>
            </w:tcBorders>
            <w:shd w:val="clear" w:color="auto" w:fill="1F1F1F"/>
          </w:tcPr>
          <w:p w14:paraId="69F06DA5">
            <w:pPr>
              <w:pStyle w:val="6"/>
              <w:spacing w:line="233" w:lineRule="exact"/>
              <w:ind w:left="519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 xml:space="preserve">"Armstrong numbers </w:t>
            </w:r>
            <w:r>
              <w:rPr>
                <w:color w:val="CD9078"/>
                <w:spacing w:val="-2"/>
                <w:sz w:val="21"/>
              </w:rPr>
              <w:t>between</w:t>
            </w:r>
          </w:p>
          <w:p w14:paraId="31A90AE6">
            <w:pPr>
              <w:pStyle w:val="6"/>
              <w:spacing w:before="85"/>
              <w:ind w:left="15"/>
              <w:rPr>
                <w:sz w:val="21"/>
              </w:rPr>
            </w:pP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start_range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z w:val="21"/>
              </w:rPr>
              <w:t xml:space="preserve">and </w:t>
            </w:r>
            <w:r>
              <w:rPr>
                <w:color w:val="569CD5"/>
                <w:spacing w:val="-2"/>
                <w:sz w:val="21"/>
              </w:rPr>
              <w:t>{</w:t>
            </w:r>
            <w:r>
              <w:rPr>
                <w:color w:val="9CDBFE"/>
                <w:spacing w:val="-2"/>
                <w:sz w:val="21"/>
              </w:rPr>
              <w:t>end_range</w:t>
            </w:r>
            <w:r>
              <w:rPr>
                <w:color w:val="569CD5"/>
                <w:spacing w:val="-2"/>
                <w:sz w:val="21"/>
              </w:rPr>
              <w:t>}</w:t>
            </w:r>
            <w:r>
              <w:rPr>
                <w:color w:val="CD9078"/>
                <w:spacing w:val="-2"/>
                <w:sz w:val="21"/>
              </w:rPr>
              <w:t>:</w:t>
            </w:r>
          </w:p>
          <w:p w14:paraId="4EDA1825">
            <w:pPr>
              <w:pStyle w:val="6"/>
              <w:spacing w:before="85"/>
              <w:ind w:left="15"/>
              <w:rPr>
                <w:sz w:val="21"/>
              </w:rPr>
            </w:pPr>
            <w:r>
              <w:rPr>
                <w:color w:val="569CD5"/>
                <w:spacing w:val="-2"/>
                <w:sz w:val="21"/>
              </w:rPr>
              <w:t>{</w:t>
            </w:r>
            <w:r>
              <w:rPr>
                <w:color w:val="9CDBFE"/>
                <w:spacing w:val="-2"/>
                <w:sz w:val="21"/>
              </w:rPr>
              <w:t>armstrong_numbers</w:t>
            </w:r>
            <w:r>
              <w:rPr>
                <w:color w:val="569CD5"/>
                <w:spacing w:val="-2"/>
                <w:sz w:val="21"/>
              </w:rPr>
              <w:t>}</w:t>
            </w:r>
            <w:r>
              <w:rPr>
                <w:color w:val="CD9078"/>
                <w:spacing w:val="-2"/>
                <w:sz w:val="21"/>
              </w:rPr>
              <w:t>"</w:t>
            </w:r>
            <w:r>
              <w:rPr>
                <w:color w:val="CCCCCC"/>
                <w:spacing w:val="-2"/>
                <w:sz w:val="21"/>
              </w:rPr>
              <w:t>)</w:t>
            </w:r>
          </w:p>
        </w:tc>
        <w:tc>
          <w:tcPr>
            <w:tcW w:w="1120" w:type="dxa"/>
            <w:vMerge w:val="restart"/>
          </w:tcPr>
          <w:p w14:paraId="5B3358D0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566BB3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7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297B05D6">
            <w:pPr>
              <w:rPr>
                <w:sz w:val="2"/>
                <w:szCs w:val="2"/>
              </w:rPr>
            </w:pPr>
          </w:p>
        </w:tc>
        <w:tc>
          <w:tcPr>
            <w:tcW w:w="730" w:type="dxa"/>
            <w:vMerge w:val="continue"/>
            <w:tcBorders>
              <w:top w:val="nil"/>
              <w:bottom w:val="nil"/>
              <w:right w:val="nil"/>
            </w:tcBorders>
          </w:tcPr>
          <w:p w14:paraId="5C361D32">
            <w:pPr>
              <w:rPr>
                <w:sz w:val="2"/>
                <w:szCs w:val="2"/>
              </w:rPr>
            </w:pPr>
          </w:p>
        </w:tc>
        <w:tc>
          <w:tcPr>
            <w:tcW w:w="6350" w:type="dxa"/>
            <w:tcBorders>
              <w:top w:val="nil"/>
              <w:left w:val="nil"/>
              <w:bottom w:val="nil"/>
            </w:tcBorders>
            <w:shd w:val="clear" w:color="auto" w:fill="1F1F1F"/>
          </w:tcPr>
          <w:p w14:paraId="6E90C7A3">
            <w:pPr>
              <w:pStyle w:val="6"/>
              <w:spacing w:before="194"/>
              <w:ind w:left="15"/>
              <w:rPr>
                <w:sz w:val="21"/>
              </w:rPr>
            </w:pPr>
            <w:r>
              <w:rPr>
                <w:color w:val="DBDBAA"/>
                <w:spacing w:val="-2"/>
                <w:sz w:val="21"/>
              </w:rPr>
              <w:t>print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CD9078"/>
                <w:spacing w:val="-2"/>
                <w:sz w:val="21"/>
              </w:rPr>
              <w:t>"</w:t>
            </w:r>
            <w:r>
              <w:rPr>
                <w:color w:val="D6B97D"/>
                <w:spacing w:val="-2"/>
                <w:sz w:val="21"/>
              </w:rPr>
              <w:t>\n</w:t>
            </w:r>
            <w:r>
              <w:rPr>
                <w:color w:val="CD9078"/>
                <w:spacing w:val="-2"/>
                <w:sz w:val="21"/>
              </w:rPr>
              <w:t>"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3023D511">
            <w:pPr>
              <w:pStyle w:val="6"/>
              <w:spacing w:before="85" w:line="326" w:lineRule="auto"/>
              <w:ind w:left="15" w:right="170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"Recreating using while loop:"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CD9078"/>
                <w:sz w:val="21"/>
              </w:rPr>
              <w:t xml:space="preserve">'''regenerate the using list comprehensions''' </w:t>
            </w: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32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armstrong_numbers_in_range_list_comp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9CDBFE"/>
                <w:spacing w:val="-4"/>
                <w:sz w:val="21"/>
              </w:rPr>
              <w:t>end</w:t>
            </w:r>
            <w:r>
              <w:rPr>
                <w:color w:val="CCCCCC"/>
                <w:spacing w:val="-4"/>
                <w:sz w:val="21"/>
              </w:rPr>
              <w:t>):</w:t>
            </w:r>
          </w:p>
          <w:p w14:paraId="67231428">
            <w:pPr>
              <w:pStyle w:val="6"/>
              <w:spacing w:line="326" w:lineRule="auto"/>
              <w:ind w:left="15" w:right="170" w:firstLine="504"/>
              <w:rPr>
                <w:sz w:val="21"/>
              </w:rPr>
            </w:pPr>
            <w:r>
              <w:rPr>
                <w:color w:val="C486BF"/>
                <w:sz w:val="21"/>
              </w:rPr>
              <w:t>return</w:t>
            </w:r>
            <w:r>
              <w:rPr>
                <w:color w:val="C486BF"/>
                <w:spacing w:val="-5"/>
                <w:sz w:val="21"/>
              </w:rPr>
              <w:t xml:space="preserve"> </w:t>
            </w:r>
            <w:r>
              <w:rPr>
                <w:color w:val="CCCCCC"/>
                <w:sz w:val="21"/>
              </w:rPr>
              <w:t>[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9CDBFE"/>
                <w:spacing w:val="-5"/>
                <w:sz w:val="21"/>
              </w:rPr>
              <w:t xml:space="preserve"> </w:t>
            </w:r>
            <w:r>
              <w:rPr>
                <w:color w:val="C486BF"/>
                <w:sz w:val="21"/>
              </w:rPr>
              <w:t>for</w:t>
            </w:r>
            <w:r>
              <w:rPr>
                <w:color w:val="C486BF"/>
                <w:spacing w:val="-5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9CDBFE"/>
                <w:spacing w:val="-5"/>
                <w:sz w:val="21"/>
              </w:rPr>
              <w:t xml:space="preserve"> </w:t>
            </w:r>
            <w:r>
              <w:rPr>
                <w:color w:val="C486BF"/>
                <w:sz w:val="21"/>
              </w:rPr>
              <w:t>in</w:t>
            </w:r>
            <w:r>
              <w:rPr>
                <w:color w:val="C486BF"/>
                <w:spacing w:val="-5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5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</w:t>
            </w:r>
            <w:r>
              <w:rPr>
                <w:color w:val="9CDBFE"/>
                <w:spacing w:val="-5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+</w:t>
            </w:r>
            <w:r>
              <w:rPr>
                <w:color w:val="D4D4D4"/>
                <w:spacing w:val="-5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C486BF"/>
                <w:sz w:val="21"/>
              </w:rPr>
              <w:t xml:space="preserve">if </w:t>
            </w:r>
            <w:r>
              <w:rPr>
                <w:color w:val="DBDBAA"/>
                <w:sz w:val="21"/>
              </w:rPr>
              <w:t>is_armstrong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>)]</w:t>
            </w:r>
          </w:p>
          <w:p w14:paraId="3D50C6F4">
            <w:pPr>
              <w:pStyle w:val="6"/>
              <w:spacing w:line="237" w:lineRule="exact"/>
              <w:ind w:left="15"/>
              <w:rPr>
                <w:sz w:val="21"/>
              </w:rPr>
            </w:pPr>
            <w:r>
              <w:rPr>
                <w:color w:val="6A9954"/>
                <w:sz w:val="21"/>
              </w:rPr>
              <w:t xml:space="preserve"># Example </w:t>
            </w:r>
            <w:r>
              <w:rPr>
                <w:color w:val="6A9954"/>
                <w:spacing w:val="-2"/>
                <w:sz w:val="21"/>
              </w:rPr>
              <w:t>usage</w:t>
            </w:r>
          </w:p>
          <w:p w14:paraId="45B7B129">
            <w:pPr>
              <w:pStyle w:val="6"/>
              <w:tabs>
                <w:tab w:val="left" w:pos="1449"/>
              </w:tabs>
              <w:spacing w:before="82"/>
              <w:ind w:left="1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rFonts w:ascii="Times New Roman"/>
                <w:color w:val="C486BF"/>
                <w:spacing w:val="73"/>
                <w:sz w:val="21"/>
                <w:u w:val="single" w:color="9BDAFD"/>
              </w:rPr>
              <w:t xml:space="preserve">  </w:t>
            </w:r>
            <w:r>
              <w:rPr>
                <w:color w:val="9CDBFE"/>
                <w:spacing w:val="-4"/>
                <w:sz w:val="21"/>
              </w:rPr>
              <w:t>name</w:t>
            </w:r>
            <w:r>
              <w:rPr>
                <w:rFonts w:ascii="Times New Roman"/>
                <w:color w:val="9CDBFE"/>
                <w:sz w:val="21"/>
                <w:u w:val="single" w:color="9BDAFD"/>
              </w:rPr>
              <w:tab/>
            </w:r>
            <w:r>
              <w:rPr>
                <w:rFonts w:ascii="Times New Roman"/>
                <w:color w:val="9CDBFE"/>
                <w:spacing w:val="2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CD9078"/>
                <w:sz w:val="21"/>
              </w:rPr>
              <w:t>"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main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:</w:t>
            </w:r>
          </w:p>
          <w:p w14:paraId="67DA0634">
            <w:pPr>
              <w:pStyle w:val="6"/>
              <w:spacing w:before="85" w:line="326" w:lineRule="auto"/>
              <w:ind w:left="15" w:right="170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start_range</w:t>
            </w:r>
            <w:r>
              <w:rPr>
                <w:color w:val="9CDBFE"/>
                <w:spacing w:val="-8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8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start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 the range: "</w:t>
            </w:r>
            <w:r>
              <w:rPr>
                <w:color w:val="CCCCCC"/>
                <w:sz w:val="21"/>
              </w:rPr>
              <w:t>))</w:t>
            </w:r>
          </w:p>
          <w:p w14:paraId="22360EA6">
            <w:pPr>
              <w:pStyle w:val="6"/>
              <w:spacing w:line="326" w:lineRule="auto"/>
              <w:ind w:left="1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end_range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end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 range: "</w:t>
            </w:r>
            <w:r>
              <w:rPr>
                <w:color w:val="CCCCCC"/>
                <w:sz w:val="21"/>
              </w:rPr>
              <w:t>))</w:t>
            </w:r>
          </w:p>
          <w:p w14:paraId="10B00399">
            <w:pPr>
              <w:pStyle w:val="6"/>
              <w:spacing w:line="326" w:lineRule="auto"/>
              <w:ind w:left="1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armstrong_numbers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DBDBAA"/>
                <w:spacing w:val="-2"/>
                <w:sz w:val="21"/>
              </w:rPr>
              <w:t>armstrong_numbers_in_range_list_comp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start_range</w:t>
            </w:r>
            <w:r>
              <w:rPr>
                <w:color w:val="CCCCCC"/>
                <w:spacing w:val="-2"/>
                <w:sz w:val="21"/>
              </w:rPr>
              <w:t xml:space="preserve">, </w:t>
            </w:r>
            <w:r>
              <w:rPr>
                <w:color w:val="9CDBFE"/>
                <w:spacing w:val="-2"/>
                <w:sz w:val="21"/>
              </w:rPr>
              <w:t>end_range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1C3DFC55">
            <w:pPr>
              <w:pStyle w:val="6"/>
              <w:spacing w:line="236" w:lineRule="exact"/>
              <w:ind w:left="519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 xml:space="preserve">"Armstrong numbers </w:t>
            </w:r>
            <w:r>
              <w:rPr>
                <w:color w:val="CD9078"/>
                <w:spacing w:val="-2"/>
                <w:sz w:val="21"/>
              </w:rPr>
              <w:t>between</w:t>
            </w:r>
          </w:p>
          <w:p w14:paraId="2F81F5C5">
            <w:pPr>
              <w:pStyle w:val="6"/>
              <w:spacing w:before="82" w:line="326" w:lineRule="auto"/>
              <w:ind w:left="15"/>
              <w:rPr>
                <w:sz w:val="21"/>
              </w:rPr>
            </w:pP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start_range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569CD5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and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end_range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569CD5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(using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 xml:space="preserve">list comprehension):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armstrong_numbers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)</w:t>
            </w:r>
          </w:p>
          <w:p w14:paraId="5302C10A">
            <w:pPr>
              <w:pStyle w:val="6"/>
              <w:spacing w:line="237" w:lineRule="exact"/>
              <w:ind w:left="15"/>
              <w:rPr>
                <w:sz w:val="21"/>
              </w:rPr>
            </w:pPr>
            <w:r>
              <w:rPr>
                <w:color w:val="6A9954"/>
                <w:sz w:val="21"/>
              </w:rPr>
              <w:t xml:space="preserve"># </w:t>
            </w:r>
            <w:r>
              <w:rPr>
                <w:color w:val="6A9954"/>
                <w:spacing w:val="-2"/>
                <w:sz w:val="21"/>
              </w:rPr>
              <w:t>Analysis:</w:t>
            </w:r>
          </w:p>
          <w:p w14:paraId="6A4A1AC7">
            <w:pPr>
              <w:pStyle w:val="6"/>
              <w:spacing w:before="85" w:line="326" w:lineRule="auto"/>
              <w:ind w:left="15" w:right="23"/>
              <w:rPr>
                <w:sz w:val="21"/>
              </w:rPr>
            </w:pPr>
            <w:r>
              <w:rPr>
                <w:color w:val="6A9954"/>
                <w:sz w:val="21"/>
              </w:rPr>
              <w:t># Time Complexity: O(n * d) - where n is the number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of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numbers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range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d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is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number of digits in the largest number. Each number requires checking each digit.</w:t>
            </w:r>
          </w:p>
          <w:p w14:paraId="5E17D03A">
            <w:pPr>
              <w:pStyle w:val="6"/>
              <w:spacing w:line="235" w:lineRule="exact"/>
              <w:ind w:left="15"/>
              <w:rPr>
                <w:sz w:val="21"/>
              </w:rPr>
            </w:pPr>
            <w:r>
              <w:rPr>
                <w:color w:val="6A9954"/>
                <w:sz w:val="21"/>
              </w:rPr>
              <w:t xml:space="preserve"># Space Complexity: O(k) - where k is the </w:t>
            </w:r>
            <w:r>
              <w:rPr>
                <w:color w:val="6A9954"/>
                <w:spacing w:val="-2"/>
                <w:sz w:val="21"/>
              </w:rPr>
              <w:t>number</w:t>
            </w:r>
          </w:p>
          <w:p w14:paraId="485D8D79">
            <w:pPr>
              <w:pStyle w:val="6"/>
              <w:spacing w:before="85"/>
              <w:ind w:left="15"/>
              <w:rPr>
                <w:sz w:val="21"/>
              </w:rPr>
            </w:pPr>
            <w:r>
              <w:rPr>
                <w:color w:val="6A9954"/>
                <w:sz w:val="21"/>
              </w:rPr>
              <w:t xml:space="preserve">of Armstrong numbers found in </w:t>
            </w:r>
            <w:r>
              <w:rPr>
                <w:color w:val="6A9954"/>
                <w:spacing w:val="-5"/>
                <w:sz w:val="21"/>
              </w:rPr>
              <w:t>the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745D23EB">
            <w:pPr>
              <w:rPr>
                <w:sz w:val="2"/>
                <w:szCs w:val="2"/>
              </w:rPr>
            </w:pPr>
          </w:p>
        </w:tc>
      </w:tr>
      <w:tr w14:paraId="68C27B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7B4ED226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  <w:bottom w:val="nil"/>
            </w:tcBorders>
          </w:tcPr>
          <w:p w14:paraId="282EF213">
            <w:pPr>
              <w:pStyle w:val="6"/>
              <w:spacing w:before="30"/>
              <w:rPr>
                <w:rFonts w:ascii="Times New Roman"/>
                <w:sz w:val="22"/>
              </w:rPr>
            </w:pPr>
          </w:p>
          <w:p w14:paraId="73976E4B">
            <w:pPr>
              <w:pStyle w:val="6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Output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2E11556C">
            <w:pPr>
              <w:rPr>
                <w:sz w:val="2"/>
                <w:szCs w:val="2"/>
              </w:rPr>
            </w:pPr>
          </w:p>
        </w:tc>
      </w:tr>
      <w:tr w14:paraId="304870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2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3E6CDC45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  <w:bottom w:val="nil"/>
            </w:tcBorders>
          </w:tcPr>
          <w:p w14:paraId="52C8DB40">
            <w:pPr>
              <w:pStyle w:val="6"/>
              <w:spacing w:before="2"/>
              <w:rPr>
                <w:rFonts w:ascii="Times New Roman"/>
                <w:sz w:val="2"/>
              </w:rPr>
            </w:pPr>
          </w:p>
          <w:p w14:paraId="647A6028">
            <w:pPr>
              <w:pStyle w:val="6"/>
              <w:ind w:left="76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938905" cy="972820"/>
                  <wp:effectExtent l="0" t="0" r="0" b="0"/>
                  <wp:docPr id="28" name="Imag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146" cy="972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3BE29C4C">
            <w:pPr>
              <w:rPr>
                <w:sz w:val="2"/>
                <w:szCs w:val="2"/>
              </w:rPr>
            </w:pPr>
          </w:p>
        </w:tc>
      </w:tr>
      <w:tr w14:paraId="4569F9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392A568F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</w:tcBorders>
          </w:tcPr>
          <w:p w14:paraId="33106FC8">
            <w:pPr>
              <w:pStyle w:val="6"/>
              <w:spacing w:before="17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Explanation</w:t>
            </w:r>
          </w:p>
          <w:p w14:paraId="042ABEBD">
            <w:pPr>
              <w:pStyle w:val="6"/>
              <w:spacing w:before="40"/>
              <w:ind w:left="7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sz w:val="22"/>
              </w:rPr>
              <w:t>The</w:t>
            </w:r>
            <w:r>
              <w:rPr>
                <w:rFonts w:ascii="Calibri"/>
                <w:i/>
                <w:spacing w:val="-8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program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identifies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Armstrong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numbers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by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comparing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each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pacing w:val="-2"/>
                <w:sz w:val="22"/>
              </w:rPr>
              <w:t>number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41431285">
            <w:pPr>
              <w:rPr>
                <w:sz w:val="2"/>
                <w:szCs w:val="2"/>
              </w:rPr>
            </w:pPr>
          </w:p>
        </w:tc>
      </w:tr>
    </w:tbl>
    <w:p w14:paraId="2BD581E1">
      <w:pPr>
        <w:spacing w:after="0"/>
        <w:rPr>
          <w:sz w:val="2"/>
          <w:szCs w:val="2"/>
        </w:rPr>
        <w:sectPr>
          <w:type w:val="continuous"/>
          <w:pgSz w:w="12240" w:h="15840"/>
          <w:pgMar w:top="1420" w:right="1080" w:bottom="1382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080"/>
        <w:gridCol w:w="1120"/>
      </w:tblGrid>
      <w:tr w14:paraId="1C924D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80" w:type="dxa"/>
          </w:tcPr>
          <w:p w14:paraId="428B3C8D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080" w:type="dxa"/>
          </w:tcPr>
          <w:p w14:paraId="776DFE07">
            <w:pPr>
              <w:pStyle w:val="6"/>
              <w:spacing w:line="268" w:lineRule="exact"/>
              <w:ind w:left="7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sz w:val="22"/>
              </w:rPr>
              <w:t>with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the</w:t>
            </w:r>
            <w:r>
              <w:rPr>
                <w:rFonts w:ascii="Calibri"/>
                <w:i/>
                <w:spacing w:val="-4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sum</w:t>
            </w:r>
            <w:r>
              <w:rPr>
                <w:rFonts w:ascii="Calibri"/>
                <w:i/>
                <w:spacing w:val="-4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of</w:t>
            </w:r>
            <w:r>
              <w:rPr>
                <w:rFonts w:ascii="Calibri"/>
                <w:i/>
                <w:spacing w:val="-5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its</w:t>
            </w:r>
            <w:r>
              <w:rPr>
                <w:rFonts w:ascii="Calibri"/>
                <w:i/>
                <w:spacing w:val="-4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digits</w:t>
            </w:r>
            <w:r>
              <w:rPr>
                <w:rFonts w:ascii="Calibri"/>
                <w:i/>
                <w:spacing w:val="-4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raised</w:t>
            </w:r>
            <w:r>
              <w:rPr>
                <w:rFonts w:ascii="Calibri"/>
                <w:i/>
                <w:spacing w:val="-5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to</w:t>
            </w:r>
            <w:r>
              <w:rPr>
                <w:rFonts w:ascii="Calibri"/>
                <w:i/>
                <w:spacing w:val="-4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the</w:t>
            </w:r>
            <w:r>
              <w:rPr>
                <w:rFonts w:ascii="Calibri"/>
                <w:i/>
                <w:spacing w:val="-4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power</w:t>
            </w:r>
            <w:r>
              <w:rPr>
                <w:rFonts w:ascii="Calibri"/>
                <w:i/>
                <w:spacing w:val="-5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of</w:t>
            </w:r>
            <w:r>
              <w:rPr>
                <w:rFonts w:ascii="Calibri"/>
                <w:i/>
                <w:spacing w:val="-4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total</w:t>
            </w:r>
            <w:r>
              <w:rPr>
                <w:rFonts w:ascii="Calibri"/>
                <w:i/>
                <w:spacing w:val="-4"/>
                <w:sz w:val="22"/>
              </w:rPr>
              <w:t xml:space="preserve"> </w:t>
            </w:r>
            <w:r>
              <w:rPr>
                <w:rFonts w:ascii="Calibri"/>
                <w:i/>
                <w:spacing w:val="-2"/>
                <w:sz w:val="22"/>
              </w:rPr>
              <w:t>digits.</w:t>
            </w:r>
          </w:p>
        </w:tc>
        <w:tc>
          <w:tcPr>
            <w:tcW w:w="1120" w:type="dxa"/>
          </w:tcPr>
          <w:p w14:paraId="4A4FF6FB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2188F8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79" w:hRule="atLeast"/>
        </w:trPr>
        <w:tc>
          <w:tcPr>
            <w:tcW w:w="980" w:type="dxa"/>
          </w:tcPr>
          <w:p w14:paraId="6E5F5D45">
            <w:pPr>
              <w:pStyle w:val="6"/>
              <w:rPr>
                <w:rFonts w:ascii="Times New Roman"/>
                <w:sz w:val="22"/>
              </w:rPr>
            </w:pPr>
          </w:p>
          <w:p w14:paraId="31420FBB">
            <w:pPr>
              <w:pStyle w:val="6"/>
              <w:rPr>
                <w:rFonts w:ascii="Times New Roman"/>
                <w:sz w:val="22"/>
              </w:rPr>
            </w:pPr>
          </w:p>
          <w:p w14:paraId="5D21CDFB">
            <w:pPr>
              <w:pStyle w:val="6"/>
              <w:rPr>
                <w:rFonts w:ascii="Times New Roman"/>
                <w:sz w:val="22"/>
              </w:rPr>
            </w:pPr>
          </w:p>
          <w:p w14:paraId="260D0FA5">
            <w:pPr>
              <w:pStyle w:val="6"/>
              <w:rPr>
                <w:rFonts w:ascii="Times New Roman"/>
                <w:sz w:val="22"/>
              </w:rPr>
            </w:pPr>
          </w:p>
          <w:p w14:paraId="6713F4D4">
            <w:pPr>
              <w:pStyle w:val="6"/>
              <w:rPr>
                <w:rFonts w:ascii="Times New Roman"/>
                <w:sz w:val="22"/>
              </w:rPr>
            </w:pPr>
          </w:p>
          <w:p w14:paraId="593C31C9">
            <w:pPr>
              <w:pStyle w:val="6"/>
              <w:rPr>
                <w:rFonts w:ascii="Times New Roman"/>
                <w:sz w:val="22"/>
              </w:rPr>
            </w:pPr>
          </w:p>
          <w:p w14:paraId="661CC276">
            <w:pPr>
              <w:pStyle w:val="6"/>
              <w:rPr>
                <w:rFonts w:ascii="Times New Roman"/>
                <w:sz w:val="22"/>
              </w:rPr>
            </w:pPr>
          </w:p>
          <w:p w14:paraId="01C62FBD">
            <w:pPr>
              <w:pStyle w:val="6"/>
              <w:rPr>
                <w:rFonts w:ascii="Times New Roman"/>
                <w:sz w:val="22"/>
              </w:rPr>
            </w:pPr>
          </w:p>
          <w:p w14:paraId="6E9AAAD1">
            <w:pPr>
              <w:pStyle w:val="6"/>
              <w:rPr>
                <w:rFonts w:ascii="Times New Roman"/>
                <w:sz w:val="22"/>
              </w:rPr>
            </w:pPr>
          </w:p>
          <w:p w14:paraId="0C36E133">
            <w:pPr>
              <w:pStyle w:val="6"/>
              <w:rPr>
                <w:rFonts w:ascii="Times New Roman"/>
                <w:sz w:val="22"/>
              </w:rPr>
            </w:pPr>
          </w:p>
          <w:p w14:paraId="72769EEF">
            <w:pPr>
              <w:pStyle w:val="6"/>
              <w:rPr>
                <w:rFonts w:ascii="Times New Roman"/>
                <w:sz w:val="22"/>
              </w:rPr>
            </w:pPr>
          </w:p>
          <w:p w14:paraId="79FB21DE">
            <w:pPr>
              <w:pStyle w:val="6"/>
              <w:rPr>
                <w:rFonts w:ascii="Times New Roman"/>
                <w:sz w:val="22"/>
              </w:rPr>
            </w:pPr>
          </w:p>
          <w:p w14:paraId="7A2EA6C4">
            <w:pPr>
              <w:pStyle w:val="6"/>
              <w:rPr>
                <w:rFonts w:ascii="Times New Roman"/>
                <w:sz w:val="22"/>
              </w:rPr>
            </w:pPr>
          </w:p>
          <w:p w14:paraId="1F0B8EAE">
            <w:pPr>
              <w:pStyle w:val="6"/>
              <w:rPr>
                <w:rFonts w:ascii="Times New Roman"/>
                <w:sz w:val="22"/>
              </w:rPr>
            </w:pPr>
          </w:p>
          <w:p w14:paraId="4F28972B">
            <w:pPr>
              <w:pStyle w:val="6"/>
              <w:rPr>
                <w:rFonts w:ascii="Times New Roman"/>
                <w:sz w:val="22"/>
              </w:rPr>
            </w:pPr>
          </w:p>
          <w:p w14:paraId="383910C7">
            <w:pPr>
              <w:pStyle w:val="6"/>
              <w:rPr>
                <w:rFonts w:ascii="Times New Roman"/>
                <w:sz w:val="22"/>
              </w:rPr>
            </w:pPr>
          </w:p>
          <w:p w14:paraId="18570467">
            <w:pPr>
              <w:pStyle w:val="6"/>
              <w:rPr>
                <w:rFonts w:ascii="Times New Roman"/>
                <w:sz w:val="22"/>
              </w:rPr>
            </w:pPr>
          </w:p>
          <w:p w14:paraId="0E75DEB4">
            <w:pPr>
              <w:pStyle w:val="6"/>
              <w:rPr>
                <w:rFonts w:ascii="Times New Roman"/>
                <w:sz w:val="22"/>
              </w:rPr>
            </w:pPr>
          </w:p>
          <w:p w14:paraId="39AC6637">
            <w:pPr>
              <w:pStyle w:val="6"/>
              <w:rPr>
                <w:rFonts w:ascii="Times New Roman"/>
                <w:sz w:val="22"/>
              </w:rPr>
            </w:pPr>
          </w:p>
          <w:p w14:paraId="315E55DB">
            <w:pPr>
              <w:pStyle w:val="6"/>
              <w:rPr>
                <w:rFonts w:ascii="Times New Roman"/>
                <w:sz w:val="22"/>
              </w:rPr>
            </w:pPr>
          </w:p>
          <w:p w14:paraId="542862A5">
            <w:pPr>
              <w:pStyle w:val="6"/>
              <w:rPr>
                <w:rFonts w:ascii="Times New Roman"/>
                <w:sz w:val="22"/>
              </w:rPr>
            </w:pPr>
          </w:p>
          <w:p w14:paraId="75CAC2A3">
            <w:pPr>
              <w:pStyle w:val="6"/>
              <w:rPr>
                <w:rFonts w:ascii="Times New Roman"/>
                <w:sz w:val="22"/>
              </w:rPr>
            </w:pPr>
          </w:p>
          <w:p w14:paraId="7DE06B1E">
            <w:pPr>
              <w:pStyle w:val="6"/>
              <w:rPr>
                <w:rFonts w:ascii="Times New Roman"/>
                <w:sz w:val="22"/>
              </w:rPr>
            </w:pPr>
          </w:p>
          <w:p w14:paraId="63DEC112">
            <w:pPr>
              <w:pStyle w:val="6"/>
              <w:ind w:left="2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7</w:t>
            </w:r>
          </w:p>
        </w:tc>
        <w:tc>
          <w:tcPr>
            <w:tcW w:w="7080" w:type="dxa"/>
          </w:tcPr>
          <w:p w14:paraId="4D8FB1C2">
            <w:pPr>
              <w:pStyle w:val="6"/>
              <w:spacing w:before="144"/>
              <w:ind w:left="12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Task</w:t>
            </w:r>
            <w:r>
              <w:rPr>
                <w:rFonts w:ascii="Calibri" w:hAnsi="Calibri"/>
                <w:b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Description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#7</w:t>
            </w:r>
            <w:r>
              <w:rPr>
                <w:rFonts w:ascii="Calibri" w:hAnsi="Calibri"/>
                <w:b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(Loops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Happy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Numbers</w:t>
            </w:r>
            <w:r>
              <w:rPr>
                <w:rFonts w:ascii="Calibri" w:hAnsi="Calibri"/>
                <w:b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in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a</w:t>
            </w:r>
            <w:r>
              <w:rPr>
                <w:rFonts w:ascii="Calibri" w:hAnsi="Calibri"/>
                <w:b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2"/>
              </w:rPr>
              <w:t>Range)</w:t>
            </w:r>
          </w:p>
          <w:p w14:paraId="3E24B9E6">
            <w:pPr>
              <w:pStyle w:val="6"/>
              <w:spacing w:before="41" w:line="276" w:lineRule="auto"/>
              <w:ind w:left="120" w:right="23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Task: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Generate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function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using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AI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displays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all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Happy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Numbers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within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 user-specified range (e.g., 1 to 500).</w:t>
            </w:r>
          </w:p>
          <w:p w14:paraId="4F4E0F6A">
            <w:pPr>
              <w:pStyle w:val="6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Instructions:</w:t>
            </w:r>
          </w:p>
          <w:p w14:paraId="3D782795">
            <w:pPr>
              <w:pStyle w:val="6"/>
              <w:numPr>
                <w:ilvl w:val="0"/>
                <w:numId w:val="12"/>
              </w:numPr>
              <w:tabs>
                <w:tab w:val="left" w:pos="735"/>
              </w:tabs>
              <w:spacing w:before="40" w:after="0" w:line="276" w:lineRule="auto"/>
              <w:ind w:left="735" w:right="273" w:hanging="360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Implement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logic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using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loop: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repeatedly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replace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number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with the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sum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of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squares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of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its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digits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until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result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is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either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1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(Happy Number) or enters a cycle (Not Happy).</w:t>
            </w:r>
          </w:p>
          <w:p w14:paraId="662C504E">
            <w:pPr>
              <w:pStyle w:val="6"/>
              <w:numPr>
                <w:ilvl w:val="0"/>
                <w:numId w:val="12"/>
              </w:numPr>
              <w:tabs>
                <w:tab w:val="left" w:pos="735"/>
              </w:tabs>
              <w:spacing w:before="0" w:after="0" w:line="276" w:lineRule="auto"/>
              <w:ind w:left="735" w:right="33" w:hanging="360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Validate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correctness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by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checking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known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Happy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Numbers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(e.g.,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1,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7,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10, 13, 19, 23, 28</w:t>
            </w:r>
            <w:r>
              <w:rPr>
                <w:rFonts w:ascii="Microsoft Sans Serif" w:hAnsi="Microsoft Sans Serif"/>
                <w:sz w:val="22"/>
              </w:rPr>
              <w:t>…</w:t>
            </w:r>
            <w:r>
              <w:rPr>
                <w:rFonts w:ascii="Calibri" w:hAnsi="Calibri"/>
                <w:sz w:val="22"/>
              </w:rPr>
              <w:t>).</w:t>
            </w:r>
          </w:p>
          <w:p w14:paraId="3D797DE6">
            <w:pPr>
              <w:pStyle w:val="6"/>
              <w:numPr>
                <w:ilvl w:val="0"/>
                <w:numId w:val="12"/>
              </w:numPr>
              <w:tabs>
                <w:tab w:val="left" w:pos="735"/>
              </w:tabs>
              <w:spacing w:before="0" w:after="0" w:line="276" w:lineRule="auto"/>
              <w:ind w:left="735" w:right="0" w:hanging="360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Ask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AI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regenerate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optimized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version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(e.g.,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by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using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set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detect cycles instead of infinite loops).</w:t>
            </w:r>
          </w:p>
          <w:p w14:paraId="32D0909D">
            <w:pPr>
              <w:pStyle w:val="6"/>
              <w:ind w:left="120"/>
              <w:jc w:val="bot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Expected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Output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pacing w:val="-5"/>
                <w:sz w:val="22"/>
              </w:rPr>
              <w:t>#8:</w:t>
            </w:r>
          </w:p>
          <w:p w14:paraId="46668D76">
            <w:pPr>
              <w:pStyle w:val="6"/>
              <w:numPr>
                <w:ilvl w:val="0"/>
                <w:numId w:val="12"/>
              </w:numPr>
              <w:tabs>
                <w:tab w:val="left" w:pos="734"/>
              </w:tabs>
              <w:spacing w:before="40" w:after="0" w:line="240" w:lineRule="auto"/>
              <w:ind w:left="734" w:right="0" w:hanging="359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Python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program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that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prints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all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Happy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Numbers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within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range.</w:t>
            </w:r>
          </w:p>
          <w:p w14:paraId="60DC913A">
            <w:pPr>
              <w:pStyle w:val="6"/>
              <w:spacing w:before="37"/>
              <w:ind w:left="735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26035</wp:posOffset>
                      </wp:positionV>
                      <wp:extent cx="4032250" cy="622300"/>
                      <wp:effectExtent l="0" t="0" r="0" b="0"/>
                      <wp:wrapNone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622300"/>
                                <a:chOff x="0" y="0"/>
                                <a:chExt cx="4032250" cy="6223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1"/>
                                  <a:ext cx="4032250" cy="622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622300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406400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0" y="622300"/>
                                      </a:lnTo>
                                      <a:lnTo>
                                        <a:pt x="4032250" y="622300"/>
                                      </a:lnTo>
                                      <a:lnTo>
                                        <a:pt x="4032250" y="419100"/>
                                      </a:lnTo>
                                      <a:lnTo>
                                        <a:pt x="4032250" y="406400"/>
                                      </a:lnTo>
                                      <a:lnTo>
                                        <a:pt x="4032250" y="215900"/>
                                      </a:lnTo>
                                      <a:lnTo>
                                        <a:pt x="4032250" y="2032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2.05pt;height:49pt;width:317.5pt;z-index:-251652096;mso-width-relative:page;mso-height-relative:page;" coordsize="4032250,622300" o:gfxdata="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USSca9cAAAAIAQAADwAAAAAAAAABACAAAAAiAAAAZHJzL2Rvd25yZXYueG1sUEsBAhQAFAAA&#10;AAgAh07iQECD+aubAgAAdgcAAA4AAAAAAAAAAQAgAAAAJgEAAGRycy9lMm9Eb2MueG1sUEsFBgAA&#10;AAAGAAYAWQEAADMGAAAAAA==&#10;">
                      <o:lock v:ext="edit" aspectratio="f"/>
                      <v:shape id="Graphic 30" o:spid="_x0000_s1026" o:spt="100" style="position:absolute;left:0;top:1;height:622300;width:4032250;" fillcolor="#1F1F1F" filled="t" stroked="f" coordsize="4032250,622300" o:gfxdata="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hHGG8AAAA&#10;2wAAAA8AAAAAAAAAAQAgAAAAIgAAAGRycy9kb3ducmV2LnhtbFBLAQIUABQAAAAIAIdO4kAzLwWe&#10;OwAAADkAAAAQAAAAAAAAAAEAIAAAAAsBAABkcnMvc2hhcGV4bWwueG1sUEsFBgAAAAAGAAYAWwEA&#10;ALUDAAAAAA==&#10;" path="m4032250,0l0,0,0,203200,0,215900,0,406400,0,419100,0,622300,4032250,622300,4032250,419100,4032250,406400,4032250,215900,4032250,2032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CD9078"/>
                <w:sz w:val="21"/>
              </w:rPr>
              <w:t xml:space="preserve">Genrate a all Happy Numbers within </w:t>
            </w:r>
            <w:r>
              <w:rPr>
                <w:color w:val="CD9078"/>
                <w:spacing w:val="-10"/>
                <w:sz w:val="21"/>
              </w:rPr>
              <w:t>a</w:t>
            </w:r>
          </w:p>
          <w:p w14:paraId="313E5C29">
            <w:pPr>
              <w:pStyle w:val="6"/>
              <w:spacing w:before="84" w:line="326" w:lineRule="auto"/>
              <w:ind w:left="735"/>
              <w:rPr>
                <w:sz w:val="21"/>
              </w:rPr>
            </w:pPr>
            <w:r>
              <w:rPr>
                <w:color w:val="CD9078"/>
                <w:sz w:val="21"/>
              </w:rPr>
              <w:t>user-specified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range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(e.g.,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1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to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500)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 xml:space="preserve">using </w:t>
            </w:r>
            <w:r>
              <w:rPr>
                <w:color w:val="CD9078"/>
                <w:spacing w:val="-2"/>
                <w:sz w:val="21"/>
              </w:rPr>
              <w:t>functions.</w:t>
            </w:r>
          </w:p>
          <w:p w14:paraId="17700DA4">
            <w:pPr>
              <w:pStyle w:val="6"/>
              <w:spacing w:before="3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4"/>
                <w:sz w:val="22"/>
              </w:rPr>
              <w:t>Code</w:t>
            </w:r>
          </w:p>
          <w:p w14:paraId="1B769054">
            <w:pPr>
              <w:pStyle w:val="6"/>
              <w:spacing w:before="36"/>
              <w:ind w:left="735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27305</wp:posOffset>
                      </wp:positionV>
                      <wp:extent cx="4032250" cy="4095750"/>
                      <wp:effectExtent l="0" t="0" r="0" b="0"/>
                      <wp:wrapNone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4095750"/>
                                <a:chOff x="0" y="0"/>
                                <a:chExt cx="4032250" cy="40957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7"/>
                                  <a:ext cx="4032250" cy="409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4095750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4095737"/>
                                      </a:lnTo>
                                      <a:lnTo>
                                        <a:pt x="4032250" y="4095737"/>
                                      </a:lnTo>
                                      <a:lnTo>
                                        <a:pt x="4032250" y="2032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2.15pt;height:322.5pt;width:317.5pt;z-index:-251651072;mso-width-relative:page;mso-height-relative:page;" coordsize="4032250,4095750" o:gfxdata="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Fyr64DZAAAACAEAAA8AAAAAAAAA&#10;AQAgAAAAIgAAAGRycy9kb3ducmV2LnhtbFBLAQIUABQAAAAIAIdO4kB6TX4wggIAAJ0GAAAOAAAA&#10;AAAAAAEAIAAAACgBAABkcnMvZTJvRG9jLnhtbFBLBQYAAAAABgAGAFkBAAAcBgAAAAA=&#10;">
                      <o:lock v:ext="edit" aspectratio="f"/>
                      <v:shape id="Graphic 32" o:spid="_x0000_s1026" o:spt="100" style="position:absolute;left:0;top:7;height:4095750;width:4032250;" fillcolor="#1F1F1F" filled="t" stroked="f" coordsize="4032250,4095750" o:gfxdata="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SKOS74A&#10;AADbAAAADwAAAAAAAAABACAAAAAiAAAAZHJzL2Rvd25yZXYueG1sUEsBAhQAFAAAAAgAh07iQDMv&#10;BZ47AAAAOQAAABAAAAAAAAAAAQAgAAAADQEAAGRycy9zaGFwZXhtbC54bWxQSwUGAAAAAAYABgBb&#10;AQAAtwMAAAAA&#10;" path="m4032250,0l0,0,0,203200,0,215900,0,4095737,4032250,4095737,4032250,2032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C486BF"/>
                <w:sz w:val="21"/>
              </w:rPr>
              <w:t xml:space="preserve">import </w:t>
            </w:r>
            <w:r>
              <w:rPr>
                <w:color w:val="4EC8B0"/>
                <w:sz w:val="21"/>
              </w:rPr>
              <w:t xml:space="preserve">time </w:t>
            </w:r>
            <w:r>
              <w:rPr>
                <w:color w:val="C486BF"/>
                <w:sz w:val="21"/>
              </w:rPr>
              <w:t xml:space="preserve">as </w:t>
            </w:r>
            <w:r>
              <w:rPr>
                <w:color w:val="4EC8B0"/>
                <w:spacing w:val="-10"/>
                <w:sz w:val="21"/>
              </w:rPr>
              <w:t>t</w:t>
            </w:r>
          </w:p>
          <w:p w14:paraId="45892663">
            <w:pPr>
              <w:pStyle w:val="6"/>
              <w:spacing w:before="85" w:line="326" w:lineRule="auto"/>
              <w:ind w:left="1239" w:right="2723" w:hanging="505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32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is_happy_number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z w:val="21"/>
              </w:rPr>
              <w:t xml:space="preserve">seen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z w:val="21"/>
              </w:rPr>
              <w:t>set</w:t>
            </w:r>
            <w:r>
              <w:rPr>
                <w:color w:val="CCCCCC"/>
                <w:sz w:val="21"/>
              </w:rPr>
              <w:t>()</w:t>
            </w:r>
          </w:p>
          <w:p w14:paraId="0451CF47">
            <w:pPr>
              <w:pStyle w:val="6"/>
              <w:spacing w:line="326" w:lineRule="auto"/>
              <w:ind w:left="1743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while</w:t>
            </w:r>
            <w:r>
              <w:rPr>
                <w:color w:val="C486BF"/>
                <w:spacing w:val="-5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9CDBFE"/>
                <w:spacing w:val="-5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!=</w:t>
            </w:r>
            <w:r>
              <w:rPr>
                <w:color w:val="D4D4D4"/>
                <w:spacing w:val="-5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B4CDA7"/>
                <w:spacing w:val="-5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and</w:t>
            </w:r>
            <w:r>
              <w:rPr>
                <w:color w:val="569CD5"/>
                <w:spacing w:val="-5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9CDBFE"/>
                <w:spacing w:val="-5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not</w:t>
            </w:r>
            <w:r>
              <w:rPr>
                <w:color w:val="569CD5"/>
                <w:spacing w:val="-5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in</w:t>
            </w:r>
            <w:r>
              <w:rPr>
                <w:color w:val="569CD5"/>
                <w:spacing w:val="-5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seen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9CDBFE"/>
                <w:spacing w:val="-2"/>
                <w:sz w:val="21"/>
              </w:rPr>
              <w:t>seen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add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28CC4C0C">
            <w:pPr>
              <w:pStyle w:val="6"/>
              <w:spacing w:line="326" w:lineRule="auto"/>
              <w:ind w:left="735" w:firstLine="1008"/>
              <w:rPr>
                <w:sz w:val="21"/>
              </w:rPr>
            </w:pPr>
            <w:r>
              <w:rPr>
                <w:color w:val="9CDBFE"/>
                <w:sz w:val="21"/>
              </w:rPr>
              <w:t>num</w:t>
            </w:r>
            <w:r>
              <w:rPr>
                <w:color w:val="9CDBFE"/>
                <w:spacing w:val="-6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6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sum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digit</w:t>
            </w:r>
            <w:r>
              <w:rPr>
                <w:color w:val="CCCCCC"/>
                <w:sz w:val="21"/>
              </w:rPr>
              <w:t>)</w:t>
            </w:r>
            <w:r>
              <w:rPr>
                <w:color w:val="CCCCCC"/>
                <w:spacing w:val="-6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**</w:t>
            </w:r>
            <w:r>
              <w:rPr>
                <w:color w:val="D4D4D4"/>
                <w:spacing w:val="-6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2</w:t>
            </w:r>
            <w:r>
              <w:rPr>
                <w:color w:val="B4CDA7"/>
                <w:spacing w:val="-6"/>
                <w:sz w:val="21"/>
              </w:rPr>
              <w:t xml:space="preserve"> </w:t>
            </w:r>
            <w:r>
              <w:rPr>
                <w:color w:val="C486BF"/>
                <w:sz w:val="21"/>
              </w:rPr>
              <w:t>for</w:t>
            </w:r>
            <w:r>
              <w:rPr>
                <w:color w:val="C486BF"/>
                <w:spacing w:val="-6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digit</w:t>
            </w:r>
            <w:r>
              <w:rPr>
                <w:color w:val="9CDBFE"/>
                <w:spacing w:val="-6"/>
                <w:sz w:val="21"/>
              </w:rPr>
              <w:t xml:space="preserve"> </w:t>
            </w:r>
            <w:r>
              <w:rPr>
                <w:color w:val="C486BF"/>
                <w:sz w:val="21"/>
              </w:rPr>
              <w:t xml:space="preserve">in </w:t>
            </w:r>
            <w:r>
              <w:rPr>
                <w:color w:val="4EC8B0"/>
                <w:spacing w:val="-2"/>
                <w:sz w:val="21"/>
              </w:rPr>
              <w:t>str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</w:t>
            </w:r>
            <w:r>
              <w:rPr>
                <w:color w:val="CCCCCC"/>
                <w:spacing w:val="-2"/>
                <w:sz w:val="21"/>
              </w:rPr>
              <w:t>))</w:t>
            </w:r>
          </w:p>
          <w:p w14:paraId="39F49CF6">
            <w:pPr>
              <w:pStyle w:val="6"/>
              <w:spacing w:line="326" w:lineRule="auto"/>
              <w:ind w:left="735" w:right="2723" w:firstLine="504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B4CDA7"/>
                <w:sz w:val="21"/>
              </w:rPr>
              <w:t xml:space="preserve">1 </w:t>
            </w:r>
            <w:r>
              <w:rPr>
                <w:color w:val="9CDBFE"/>
                <w:sz w:val="21"/>
              </w:rPr>
              <w:t>start_time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t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time</w:t>
            </w:r>
            <w:r>
              <w:rPr>
                <w:color w:val="CCCCCC"/>
                <w:sz w:val="21"/>
              </w:rPr>
              <w:t>()</w:t>
            </w:r>
          </w:p>
          <w:p w14:paraId="523CA62A">
            <w:pPr>
              <w:pStyle w:val="6"/>
              <w:spacing w:line="326" w:lineRule="auto"/>
              <w:ind w:left="1239" w:hanging="505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19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happy_numbers_in_range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9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z w:val="21"/>
              </w:rPr>
              <w:t xml:space="preserve">happy_numbers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CCCCC"/>
                <w:sz w:val="21"/>
              </w:rPr>
              <w:t>[]</w:t>
            </w:r>
          </w:p>
          <w:p w14:paraId="08D00CA6">
            <w:pPr>
              <w:pStyle w:val="6"/>
              <w:spacing w:line="326" w:lineRule="auto"/>
              <w:ind w:left="1743" w:right="1473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for</w:t>
            </w:r>
            <w:r>
              <w:rPr>
                <w:color w:val="C486BF"/>
                <w:spacing w:val="-7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C486BF"/>
                <w:sz w:val="21"/>
              </w:rPr>
              <w:t>in</w:t>
            </w:r>
            <w:r>
              <w:rPr>
                <w:color w:val="C486BF"/>
                <w:spacing w:val="-7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7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+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C486BF"/>
                <w:sz w:val="21"/>
              </w:rPr>
              <w:t xml:space="preserve">if </w:t>
            </w:r>
            <w:r>
              <w:rPr>
                <w:color w:val="DBDBAA"/>
                <w:sz w:val="21"/>
              </w:rPr>
              <w:t>is_happy_number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>):</w:t>
            </w:r>
          </w:p>
          <w:p w14:paraId="6A3237F1">
            <w:pPr>
              <w:pStyle w:val="6"/>
              <w:spacing w:line="326" w:lineRule="auto"/>
              <w:ind w:left="1239" w:right="1473" w:firstLine="1008"/>
              <w:rPr>
                <w:sz w:val="21"/>
              </w:rPr>
            </w:pPr>
            <w:r>
              <w:rPr>
                <w:color w:val="9CDBFE"/>
                <w:spacing w:val="-2"/>
                <w:sz w:val="21"/>
              </w:rPr>
              <w:t>happy_numbers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append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</w:t>
            </w:r>
            <w:r>
              <w:rPr>
                <w:color w:val="CCCCCC"/>
                <w:spacing w:val="-2"/>
                <w:sz w:val="21"/>
              </w:rPr>
              <w:t xml:space="preserve">) </w:t>
            </w: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9CDBFE"/>
                <w:sz w:val="21"/>
              </w:rPr>
              <w:t>happy_numbers</w:t>
            </w:r>
          </w:p>
          <w:p w14:paraId="0C93C26D">
            <w:pPr>
              <w:pStyle w:val="6"/>
              <w:spacing w:line="237" w:lineRule="exact"/>
              <w:ind w:left="735"/>
              <w:rPr>
                <w:sz w:val="21"/>
              </w:rPr>
            </w:pPr>
            <w:r>
              <w:rPr>
                <w:color w:val="6A9954"/>
                <w:sz w:val="21"/>
              </w:rPr>
              <w:t xml:space="preserve"># Example </w:t>
            </w:r>
            <w:r>
              <w:rPr>
                <w:color w:val="6A9954"/>
                <w:spacing w:val="-2"/>
                <w:sz w:val="21"/>
              </w:rPr>
              <w:t>usage</w:t>
            </w:r>
          </w:p>
          <w:p w14:paraId="2C1DC229">
            <w:pPr>
              <w:pStyle w:val="6"/>
              <w:tabs>
                <w:tab w:val="left" w:pos="2169"/>
              </w:tabs>
              <w:spacing w:before="77"/>
              <w:ind w:left="73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rFonts w:ascii="Times New Roman"/>
                <w:color w:val="C486BF"/>
                <w:spacing w:val="73"/>
                <w:sz w:val="21"/>
                <w:u w:val="single" w:color="9BDAFD"/>
              </w:rPr>
              <w:t xml:space="preserve">  </w:t>
            </w:r>
            <w:r>
              <w:rPr>
                <w:color w:val="9CDBFE"/>
                <w:spacing w:val="-4"/>
                <w:sz w:val="21"/>
              </w:rPr>
              <w:t>name</w:t>
            </w:r>
            <w:r>
              <w:rPr>
                <w:rFonts w:ascii="Times New Roman"/>
                <w:color w:val="9CDBFE"/>
                <w:sz w:val="21"/>
                <w:u w:val="single" w:color="9BDAFD"/>
              </w:rPr>
              <w:tab/>
            </w:r>
            <w:r>
              <w:rPr>
                <w:rFonts w:ascii="Times New Roman"/>
                <w:color w:val="9CDBFE"/>
                <w:spacing w:val="2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CD9078"/>
                <w:sz w:val="21"/>
              </w:rPr>
              <w:t>"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main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:</w:t>
            </w:r>
          </w:p>
          <w:p w14:paraId="6C285757">
            <w:pPr>
              <w:pStyle w:val="6"/>
              <w:spacing w:before="85" w:line="326" w:lineRule="auto"/>
              <w:ind w:left="735" w:right="23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start_range</w:t>
            </w:r>
            <w:r>
              <w:rPr>
                <w:color w:val="9CDBFE"/>
                <w:spacing w:val="-8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8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start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 the range: "</w:t>
            </w:r>
            <w:r>
              <w:rPr>
                <w:color w:val="CCCCCC"/>
                <w:sz w:val="21"/>
              </w:rPr>
              <w:t>))</w:t>
            </w:r>
          </w:p>
          <w:p w14:paraId="56E75A67">
            <w:pPr>
              <w:pStyle w:val="6"/>
              <w:spacing w:line="237" w:lineRule="exact"/>
              <w:ind w:left="1239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end_range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 xml:space="preserve">"Enter the end of </w:t>
            </w:r>
            <w:r>
              <w:rPr>
                <w:color w:val="CD9078"/>
                <w:spacing w:val="-5"/>
                <w:sz w:val="21"/>
              </w:rPr>
              <w:t>the</w:t>
            </w:r>
          </w:p>
        </w:tc>
        <w:tc>
          <w:tcPr>
            <w:tcW w:w="1120" w:type="dxa"/>
          </w:tcPr>
          <w:p w14:paraId="60AE5A49">
            <w:pPr>
              <w:pStyle w:val="6"/>
              <w:rPr>
                <w:rFonts w:ascii="Times New Roman"/>
                <w:sz w:val="20"/>
              </w:rPr>
            </w:pPr>
          </w:p>
        </w:tc>
      </w:tr>
    </w:tbl>
    <w:p w14:paraId="7D30041D">
      <w:pPr>
        <w:pStyle w:val="6"/>
        <w:spacing w:after="0"/>
        <w:rPr>
          <w:rFonts w:ascii="Times New Roman"/>
          <w:sz w:val="20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30"/>
        <w:gridCol w:w="6350"/>
        <w:gridCol w:w="1120"/>
      </w:tblGrid>
      <w:tr w14:paraId="58D187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9" w:hRule="atLeast"/>
        </w:trPr>
        <w:tc>
          <w:tcPr>
            <w:tcW w:w="980" w:type="dxa"/>
            <w:vMerge w:val="restart"/>
          </w:tcPr>
          <w:p w14:paraId="4DEF4D87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30" w:type="dxa"/>
            <w:tcBorders>
              <w:bottom w:val="nil"/>
              <w:right w:val="nil"/>
            </w:tcBorders>
          </w:tcPr>
          <w:p w14:paraId="30B3F687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6350" w:type="dxa"/>
            <w:tcBorders>
              <w:left w:val="nil"/>
              <w:bottom w:val="nil"/>
            </w:tcBorders>
            <w:shd w:val="clear" w:color="auto" w:fill="1F1F1F"/>
          </w:tcPr>
          <w:p w14:paraId="407491F4">
            <w:pPr>
              <w:pStyle w:val="6"/>
              <w:spacing w:line="233" w:lineRule="exact"/>
              <w:ind w:left="15"/>
              <w:rPr>
                <w:sz w:val="21"/>
              </w:rPr>
            </w:pPr>
            <w:r>
              <w:rPr>
                <w:color w:val="CD9078"/>
                <w:sz w:val="21"/>
              </w:rPr>
              <w:t xml:space="preserve">range: </w:t>
            </w:r>
            <w:r>
              <w:rPr>
                <w:color w:val="CD9078"/>
                <w:spacing w:val="-5"/>
                <w:sz w:val="21"/>
              </w:rPr>
              <w:t>"</w:t>
            </w:r>
            <w:r>
              <w:rPr>
                <w:color w:val="CCCCCC"/>
                <w:spacing w:val="-5"/>
                <w:sz w:val="21"/>
              </w:rPr>
              <w:t>))</w:t>
            </w:r>
          </w:p>
          <w:p w14:paraId="74317E17">
            <w:pPr>
              <w:pStyle w:val="6"/>
              <w:spacing w:before="85" w:line="326" w:lineRule="auto"/>
              <w:ind w:left="1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happy_numbers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DBDBAA"/>
                <w:sz w:val="21"/>
              </w:rPr>
              <w:t>happy_numbers_in_range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start_range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32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end_range</w:t>
            </w:r>
            <w:r>
              <w:rPr>
                <w:color w:val="CCCCCC"/>
                <w:sz w:val="21"/>
              </w:rPr>
              <w:t>)</w:t>
            </w:r>
          </w:p>
          <w:p w14:paraId="22F057ED">
            <w:pPr>
              <w:pStyle w:val="6"/>
              <w:spacing w:line="326" w:lineRule="auto"/>
              <w:ind w:left="15" w:right="170" w:firstLine="504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"Happy</w:t>
            </w:r>
            <w:r>
              <w:rPr>
                <w:color w:val="CD9078"/>
                <w:spacing w:val="-13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numbers</w:t>
            </w:r>
            <w:r>
              <w:rPr>
                <w:color w:val="CD9078"/>
                <w:spacing w:val="-13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between</w:t>
            </w:r>
            <w:r>
              <w:rPr>
                <w:color w:val="CD9078"/>
                <w:spacing w:val="-13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start_range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z w:val="21"/>
              </w:rPr>
              <w:t xml:space="preserve">and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end_range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 xml:space="preserve">: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happy_numbers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)</w:t>
            </w:r>
          </w:p>
          <w:p w14:paraId="5601ADDF">
            <w:pPr>
              <w:pStyle w:val="6"/>
              <w:spacing w:line="237" w:lineRule="exact"/>
              <w:ind w:left="15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end_time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pacing w:val="-2"/>
                <w:sz w:val="21"/>
              </w:rPr>
              <w:t>t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time</w:t>
            </w:r>
            <w:r>
              <w:rPr>
                <w:color w:val="CCCCCC"/>
                <w:spacing w:val="-2"/>
                <w:sz w:val="21"/>
              </w:rPr>
              <w:t>()</w:t>
            </w:r>
          </w:p>
          <w:p w14:paraId="051C84A4">
            <w:pPr>
              <w:pStyle w:val="6"/>
              <w:spacing w:before="1" w:line="320" w:lineRule="atLeast"/>
              <w:ind w:left="15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"Time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taken: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end_time</w:t>
            </w:r>
            <w:r>
              <w:rPr>
                <w:color w:val="9CDBFE"/>
                <w:spacing w:val="-1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-</w:t>
            </w:r>
            <w:r>
              <w:rPr>
                <w:color w:val="D4D4D4"/>
                <w:spacing w:val="-10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start_time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pacing w:val="-2"/>
                <w:sz w:val="21"/>
              </w:rPr>
              <w:t>seconds"</w:t>
            </w:r>
            <w:r>
              <w:rPr>
                <w:color w:val="CCCCCC"/>
                <w:spacing w:val="-2"/>
                <w:sz w:val="21"/>
              </w:rPr>
              <w:t>)</w:t>
            </w:r>
          </w:p>
        </w:tc>
        <w:tc>
          <w:tcPr>
            <w:tcW w:w="1120" w:type="dxa"/>
            <w:vMerge w:val="restart"/>
          </w:tcPr>
          <w:p w14:paraId="203F3123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24EF60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0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4BDFBD5B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  <w:bottom w:val="nil"/>
            </w:tcBorders>
          </w:tcPr>
          <w:p w14:paraId="07AA6C42">
            <w:pPr>
              <w:pStyle w:val="6"/>
              <w:spacing w:before="27"/>
              <w:rPr>
                <w:rFonts w:ascii="Times New Roman"/>
                <w:sz w:val="22"/>
              </w:rPr>
            </w:pPr>
          </w:p>
          <w:p w14:paraId="11281EB9">
            <w:pPr>
              <w:pStyle w:val="6"/>
              <w:spacing w:after="67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Output</w:t>
            </w:r>
          </w:p>
          <w:p w14:paraId="5538DD4E">
            <w:pPr>
              <w:pStyle w:val="6"/>
              <w:ind w:left="76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933825" cy="1512570"/>
                  <wp:effectExtent l="0" t="0" r="0" b="0"/>
                  <wp:docPr id="33" name="Imag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919" cy="1513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27CE8">
            <w:pPr>
              <w:pStyle w:val="6"/>
              <w:numPr>
                <w:ilvl w:val="0"/>
                <w:numId w:val="13"/>
              </w:numPr>
              <w:tabs>
                <w:tab w:val="left" w:pos="734"/>
              </w:tabs>
              <w:spacing w:before="116" w:after="0" w:line="265" w:lineRule="exact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Optimized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version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using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cycle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detection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with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explanation.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4C9BE610">
            <w:pPr>
              <w:rPr>
                <w:sz w:val="2"/>
                <w:szCs w:val="2"/>
              </w:rPr>
            </w:pPr>
          </w:p>
        </w:tc>
      </w:tr>
      <w:tr w14:paraId="1BBE33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9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2A6BB63E">
            <w:pPr>
              <w:rPr>
                <w:sz w:val="2"/>
                <w:szCs w:val="2"/>
              </w:rPr>
            </w:pPr>
          </w:p>
        </w:tc>
        <w:tc>
          <w:tcPr>
            <w:tcW w:w="730" w:type="dxa"/>
            <w:tcBorders>
              <w:top w:val="nil"/>
              <w:right w:val="nil"/>
            </w:tcBorders>
          </w:tcPr>
          <w:p w14:paraId="287EE58B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6350" w:type="dxa"/>
            <w:tcBorders>
              <w:top w:val="nil"/>
              <w:left w:val="nil"/>
            </w:tcBorders>
            <w:shd w:val="clear" w:color="auto" w:fill="1F1F1F"/>
          </w:tcPr>
          <w:p w14:paraId="0448EE25">
            <w:pPr>
              <w:pStyle w:val="6"/>
              <w:spacing w:line="326" w:lineRule="auto"/>
              <w:ind w:left="15"/>
              <w:rPr>
                <w:sz w:val="21"/>
              </w:rPr>
            </w:pPr>
            <w:r>
              <w:rPr>
                <w:color w:val="CD9078"/>
                <w:sz w:val="21"/>
              </w:rPr>
              <w:t>'''regenerate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an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optimized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version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using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set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to detect cycles instead of infinite loops'''</w:t>
            </w:r>
          </w:p>
          <w:p w14:paraId="0D7D51F4">
            <w:pPr>
              <w:pStyle w:val="6"/>
              <w:spacing w:line="326" w:lineRule="auto"/>
              <w:ind w:left="519" w:right="1463" w:hanging="505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32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is_happy_number_optimized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z w:val="21"/>
              </w:rPr>
              <w:t xml:space="preserve">seen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z w:val="21"/>
              </w:rPr>
              <w:t>set</w:t>
            </w:r>
            <w:r>
              <w:rPr>
                <w:color w:val="CCCCCC"/>
                <w:sz w:val="21"/>
              </w:rPr>
              <w:t>()</w:t>
            </w:r>
          </w:p>
          <w:p w14:paraId="72B12FE6">
            <w:pPr>
              <w:pStyle w:val="6"/>
              <w:spacing w:line="237" w:lineRule="exact"/>
              <w:ind w:left="519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while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!= </w:t>
            </w: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CCCCCC"/>
                <w:spacing w:val="-5"/>
                <w:sz w:val="21"/>
              </w:rPr>
              <w:t>:</w:t>
            </w:r>
          </w:p>
          <w:p w14:paraId="6FE347DA">
            <w:pPr>
              <w:pStyle w:val="6"/>
              <w:spacing w:before="83" w:line="326" w:lineRule="auto"/>
              <w:ind w:left="1527" w:right="3226" w:hanging="50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569CD5"/>
                <w:sz w:val="21"/>
              </w:rPr>
              <w:t xml:space="preserve">in </w:t>
            </w:r>
            <w:r>
              <w:rPr>
                <w:color w:val="9CDBFE"/>
                <w:sz w:val="21"/>
              </w:rPr>
              <w:t>seen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486BF"/>
                <w:sz w:val="21"/>
              </w:rPr>
              <w:t>return</w:t>
            </w:r>
            <w:r>
              <w:rPr>
                <w:color w:val="C486BF"/>
                <w:spacing w:val="-32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False</w:t>
            </w:r>
          </w:p>
          <w:p w14:paraId="7130556B">
            <w:pPr>
              <w:pStyle w:val="6"/>
              <w:spacing w:line="237" w:lineRule="exact"/>
              <w:ind w:left="1023"/>
              <w:rPr>
                <w:sz w:val="21"/>
              </w:rPr>
            </w:pPr>
            <w:r>
              <w:rPr>
                <w:color w:val="9CDBFE"/>
                <w:spacing w:val="-2"/>
                <w:sz w:val="21"/>
              </w:rPr>
              <w:t>seen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add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74902D09">
            <w:pPr>
              <w:pStyle w:val="6"/>
              <w:spacing w:before="85" w:line="326" w:lineRule="auto"/>
              <w:ind w:left="15" w:firstLine="1008"/>
              <w:rPr>
                <w:sz w:val="21"/>
              </w:rPr>
            </w:pPr>
            <w:r>
              <w:rPr>
                <w:color w:val="9CDBFE"/>
                <w:sz w:val="21"/>
              </w:rPr>
              <w:t>num</w:t>
            </w:r>
            <w:r>
              <w:rPr>
                <w:color w:val="9CDBFE"/>
                <w:spacing w:val="-6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6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sum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digit</w:t>
            </w:r>
            <w:r>
              <w:rPr>
                <w:color w:val="CCCCCC"/>
                <w:sz w:val="21"/>
              </w:rPr>
              <w:t>)</w:t>
            </w:r>
            <w:r>
              <w:rPr>
                <w:color w:val="CCCCCC"/>
                <w:spacing w:val="-6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**</w:t>
            </w:r>
            <w:r>
              <w:rPr>
                <w:color w:val="D4D4D4"/>
                <w:spacing w:val="-6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2</w:t>
            </w:r>
            <w:r>
              <w:rPr>
                <w:color w:val="B4CDA7"/>
                <w:spacing w:val="-6"/>
                <w:sz w:val="21"/>
              </w:rPr>
              <w:t xml:space="preserve"> </w:t>
            </w:r>
            <w:r>
              <w:rPr>
                <w:color w:val="C486BF"/>
                <w:sz w:val="21"/>
              </w:rPr>
              <w:t>for</w:t>
            </w:r>
            <w:r>
              <w:rPr>
                <w:color w:val="C486BF"/>
                <w:spacing w:val="-6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digit</w:t>
            </w:r>
            <w:r>
              <w:rPr>
                <w:color w:val="9CDBFE"/>
                <w:spacing w:val="-6"/>
                <w:sz w:val="21"/>
              </w:rPr>
              <w:t xml:space="preserve"> </w:t>
            </w:r>
            <w:r>
              <w:rPr>
                <w:color w:val="C486BF"/>
                <w:sz w:val="21"/>
              </w:rPr>
              <w:t xml:space="preserve">in </w:t>
            </w:r>
            <w:r>
              <w:rPr>
                <w:color w:val="4EC8B0"/>
                <w:spacing w:val="-2"/>
                <w:sz w:val="21"/>
              </w:rPr>
              <w:t>str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</w:t>
            </w:r>
            <w:r>
              <w:rPr>
                <w:color w:val="CCCCCC"/>
                <w:spacing w:val="-2"/>
                <w:sz w:val="21"/>
              </w:rPr>
              <w:t>))</w:t>
            </w:r>
          </w:p>
          <w:p w14:paraId="28D9AFD2">
            <w:pPr>
              <w:pStyle w:val="6"/>
              <w:spacing w:line="326" w:lineRule="auto"/>
              <w:ind w:left="15" w:right="3226" w:firstLine="504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569CD5"/>
                <w:sz w:val="21"/>
              </w:rPr>
              <w:t xml:space="preserve">True </w:t>
            </w:r>
            <w:r>
              <w:rPr>
                <w:color w:val="9CDBFE"/>
                <w:sz w:val="21"/>
              </w:rPr>
              <w:t>start_time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t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time</w:t>
            </w:r>
            <w:r>
              <w:rPr>
                <w:color w:val="CCCCCC"/>
                <w:sz w:val="21"/>
              </w:rPr>
              <w:t>()</w:t>
            </w:r>
          </w:p>
          <w:p w14:paraId="739CAA27">
            <w:pPr>
              <w:pStyle w:val="6"/>
              <w:spacing w:line="326" w:lineRule="auto"/>
              <w:ind w:left="519" w:hanging="505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20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happy_numbers_in_range_optimized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20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z w:val="21"/>
              </w:rPr>
              <w:t xml:space="preserve">happy_numbers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CCCCC"/>
                <w:sz w:val="21"/>
              </w:rPr>
              <w:t>[]</w:t>
            </w:r>
          </w:p>
          <w:p w14:paraId="52BDBBD8">
            <w:pPr>
              <w:pStyle w:val="6"/>
              <w:spacing w:line="237" w:lineRule="exact"/>
              <w:ind w:left="519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for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C486BF"/>
                <w:sz w:val="21"/>
              </w:rPr>
              <w:t xml:space="preserve">in </w:t>
            </w:r>
            <w:r>
              <w:rPr>
                <w:color w:val="4EC8B0"/>
                <w:sz w:val="21"/>
              </w:rPr>
              <w:t>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9CDBFE"/>
                <w:sz w:val="21"/>
              </w:rPr>
              <w:t xml:space="preserve">end </w:t>
            </w:r>
            <w:r>
              <w:rPr>
                <w:color w:val="D4D4D4"/>
                <w:sz w:val="21"/>
              </w:rPr>
              <w:t xml:space="preserve">+ </w:t>
            </w: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CCCCCC"/>
                <w:spacing w:val="-5"/>
                <w:sz w:val="21"/>
              </w:rPr>
              <w:t>):</w:t>
            </w:r>
          </w:p>
          <w:p w14:paraId="3FF36268">
            <w:pPr>
              <w:pStyle w:val="6"/>
              <w:spacing w:before="82" w:line="326" w:lineRule="auto"/>
              <w:ind w:left="1527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if</w:t>
            </w:r>
            <w:r>
              <w:rPr>
                <w:color w:val="C486BF"/>
                <w:spacing w:val="-32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is_happy_number_optimized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pacing w:val="-2"/>
                <w:sz w:val="21"/>
              </w:rPr>
              <w:t>happy_numbers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append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7A289708">
            <w:pPr>
              <w:pStyle w:val="6"/>
              <w:spacing w:line="326" w:lineRule="auto"/>
              <w:ind w:left="15" w:right="3226" w:firstLine="504"/>
              <w:rPr>
                <w:sz w:val="21"/>
              </w:rPr>
            </w:pPr>
            <w:r>
              <w:rPr>
                <w:color w:val="C486BF"/>
                <w:sz w:val="21"/>
              </w:rPr>
              <w:t>return</w:t>
            </w:r>
            <w:r>
              <w:rPr>
                <w:color w:val="C486BF"/>
                <w:spacing w:val="-32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 xml:space="preserve">happy_numbers </w:t>
            </w:r>
            <w:r>
              <w:rPr>
                <w:color w:val="6A9954"/>
                <w:sz w:val="21"/>
              </w:rPr>
              <w:t># Example usage</w:t>
            </w:r>
          </w:p>
          <w:p w14:paraId="7958CDDA">
            <w:pPr>
              <w:pStyle w:val="6"/>
              <w:tabs>
                <w:tab w:val="left" w:pos="1449"/>
              </w:tabs>
              <w:spacing w:line="237" w:lineRule="exact"/>
              <w:ind w:left="1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rFonts w:ascii="Times New Roman"/>
                <w:color w:val="C486BF"/>
                <w:spacing w:val="73"/>
                <w:sz w:val="21"/>
                <w:u w:val="single" w:color="9BDAFD"/>
              </w:rPr>
              <w:t xml:space="preserve">  </w:t>
            </w:r>
            <w:r>
              <w:rPr>
                <w:color w:val="9CDBFE"/>
                <w:spacing w:val="-4"/>
                <w:sz w:val="21"/>
              </w:rPr>
              <w:t>name</w:t>
            </w:r>
            <w:r>
              <w:rPr>
                <w:rFonts w:ascii="Times New Roman"/>
                <w:color w:val="9CDBFE"/>
                <w:sz w:val="21"/>
                <w:u w:val="single" w:color="9BDAFD"/>
              </w:rPr>
              <w:tab/>
            </w:r>
            <w:r>
              <w:rPr>
                <w:rFonts w:ascii="Times New Roman"/>
                <w:color w:val="9CDBFE"/>
                <w:spacing w:val="2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CD9078"/>
                <w:sz w:val="21"/>
              </w:rPr>
              <w:t>"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main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:</w:t>
            </w:r>
          </w:p>
          <w:p w14:paraId="1BE00F7E">
            <w:pPr>
              <w:pStyle w:val="6"/>
              <w:spacing w:before="84"/>
              <w:ind w:left="519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start_range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 xml:space="preserve">"Enter the start </w:t>
            </w:r>
            <w:r>
              <w:rPr>
                <w:color w:val="CD9078"/>
                <w:spacing w:val="-5"/>
                <w:sz w:val="21"/>
              </w:rPr>
              <w:t>of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0B759B78">
            <w:pPr>
              <w:rPr>
                <w:sz w:val="2"/>
                <w:szCs w:val="2"/>
              </w:rPr>
            </w:pPr>
          </w:p>
        </w:tc>
      </w:tr>
    </w:tbl>
    <w:p w14:paraId="0F64FCF6">
      <w:pPr>
        <w:spacing w:after="0"/>
        <w:rPr>
          <w:sz w:val="2"/>
          <w:szCs w:val="2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30"/>
        <w:gridCol w:w="6350"/>
        <w:gridCol w:w="1120"/>
      </w:tblGrid>
      <w:tr w14:paraId="180A62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9" w:hRule="atLeast"/>
        </w:trPr>
        <w:tc>
          <w:tcPr>
            <w:tcW w:w="980" w:type="dxa"/>
            <w:vMerge w:val="restart"/>
          </w:tcPr>
          <w:p w14:paraId="40BBBB90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30" w:type="dxa"/>
            <w:tcBorders>
              <w:bottom w:val="nil"/>
              <w:right w:val="nil"/>
            </w:tcBorders>
          </w:tcPr>
          <w:p w14:paraId="2725D119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6350" w:type="dxa"/>
            <w:tcBorders>
              <w:left w:val="nil"/>
              <w:bottom w:val="nil"/>
            </w:tcBorders>
            <w:shd w:val="clear" w:color="auto" w:fill="1F1F1F"/>
          </w:tcPr>
          <w:p w14:paraId="61E3B789">
            <w:pPr>
              <w:pStyle w:val="6"/>
              <w:spacing w:line="233" w:lineRule="exact"/>
              <w:ind w:left="15"/>
              <w:rPr>
                <w:sz w:val="21"/>
              </w:rPr>
            </w:pPr>
            <w:r>
              <w:rPr>
                <w:color w:val="CD9078"/>
                <w:sz w:val="21"/>
              </w:rPr>
              <w:t xml:space="preserve">the range: </w:t>
            </w:r>
            <w:r>
              <w:rPr>
                <w:color w:val="CD9078"/>
                <w:spacing w:val="-5"/>
                <w:sz w:val="21"/>
              </w:rPr>
              <w:t>"</w:t>
            </w:r>
            <w:r>
              <w:rPr>
                <w:color w:val="CCCCCC"/>
                <w:spacing w:val="-5"/>
                <w:sz w:val="21"/>
              </w:rPr>
              <w:t>))</w:t>
            </w:r>
          </w:p>
          <w:p w14:paraId="66A13CB4">
            <w:pPr>
              <w:pStyle w:val="6"/>
              <w:spacing w:before="85" w:line="326" w:lineRule="auto"/>
              <w:ind w:left="1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end_range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end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 range: "</w:t>
            </w:r>
            <w:r>
              <w:rPr>
                <w:color w:val="CCCCCC"/>
                <w:sz w:val="21"/>
              </w:rPr>
              <w:t>))</w:t>
            </w:r>
          </w:p>
          <w:p w14:paraId="238BB4C6">
            <w:pPr>
              <w:pStyle w:val="6"/>
              <w:spacing w:line="326" w:lineRule="auto"/>
              <w:ind w:left="1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happy_numbers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DBDBAA"/>
                <w:spacing w:val="-2"/>
                <w:sz w:val="21"/>
              </w:rPr>
              <w:t>happy_numbers_in_range_optimized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start_range</w:t>
            </w:r>
            <w:r>
              <w:rPr>
                <w:color w:val="CCCCCC"/>
                <w:spacing w:val="-2"/>
                <w:sz w:val="21"/>
              </w:rPr>
              <w:t xml:space="preserve">, </w:t>
            </w:r>
            <w:r>
              <w:rPr>
                <w:color w:val="9CDBFE"/>
                <w:spacing w:val="-2"/>
                <w:sz w:val="21"/>
              </w:rPr>
              <w:t>end_range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13EB7546">
            <w:pPr>
              <w:pStyle w:val="6"/>
              <w:spacing w:line="326" w:lineRule="auto"/>
              <w:ind w:left="15" w:right="170" w:firstLine="504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"Happy</w:t>
            </w:r>
            <w:r>
              <w:rPr>
                <w:color w:val="CD9078"/>
                <w:spacing w:val="-13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numbers</w:t>
            </w:r>
            <w:r>
              <w:rPr>
                <w:color w:val="CD9078"/>
                <w:spacing w:val="-13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between</w:t>
            </w:r>
            <w:r>
              <w:rPr>
                <w:color w:val="CD9078"/>
                <w:spacing w:val="-13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start_range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z w:val="21"/>
              </w:rPr>
              <w:t xml:space="preserve">and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end_range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z w:val="21"/>
              </w:rPr>
              <w:t xml:space="preserve">(optimized):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happy_numbers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9CDBFE"/>
                <w:sz w:val="21"/>
              </w:rPr>
              <w:t xml:space="preserve">end_time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z w:val="21"/>
              </w:rPr>
              <w:t>t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time</w:t>
            </w:r>
            <w:r>
              <w:rPr>
                <w:color w:val="CCCCCC"/>
                <w:sz w:val="21"/>
              </w:rPr>
              <w:t>()</w:t>
            </w:r>
          </w:p>
          <w:p w14:paraId="7E845E15">
            <w:pPr>
              <w:pStyle w:val="6"/>
              <w:spacing w:line="326" w:lineRule="auto"/>
              <w:ind w:left="15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"Time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taken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(optimized):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end_time</w:t>
            </w:r>
            <w:r>
              <w:rPr>
                <w:color w:val="9CDBFE"/>
                <w:spacing w:val="-1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 xml:space="preserve">- </w:t>
            </w:r>
            <w:r>
              <w:rPr>
                <w:color w:val="9CDBFE"/>
                <w:sz w:val="21"/>
              </w:rPr>
              <w:t>start_time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z w:val="21"/>
              </w:rPr>
              <w:t>seconds"</w:t>
            </w:r>
            <w:r>
              <w:rPr>
                <w:color w:val="CCCCCC"/>
                <w:sz w:val="21"/>
              </w:rPr>
              <w:t>)</w:t>
            </w:r>
          </w:p>
          <w:p w14:paraId="7CC441F1">
            <w:pPr>
              <w:pStyle w:val="6"/>
              <w:spacing w:before="74"/>
              <w:rPr>
                <w:rFonts w:ascii="Times New Roman"/>
                <w:sz w:val="21"/>
              </w:rPr>
            </w:pPr>
          </w:p>
          <w:p w14:paraId="66AC55A8">
            <w:pPr>
              <w:pStyle w:val="6"/>
              <w:ind w:left="15"/>
              <w:rPr>
                <w:sz w:val="21"/>
              </w:rPr>
            </w:pPr>
            <w:r>
              <w:rPr>
                <w:color w:val="6A9954"/>
                <w:sz w:val="21"/>
              </w:rPr>
              <w:t xml:space="preserve"># </w:t>
            </w:r>
            <w:r>
              <w:rPr>
                <w:color w:val="6A9954"/>
                <w:spacing w:val="-2"/>
                <w:sz w:val="21"/>
              </w:rPr>
              <w:t>Analysis:</w:t>
            </w:r>
          </w:p>
          <w:p w14:paraId="7F115BF9">
            <w:pPr>
              <w:pStyle w:val="6"/>
              <w:spacing w:before="85" w:line="326" w:lineRule="auto"/>
              <w:ind w:left="15" w:right="170"/>
              <w:rPr>
                <w:sz w:val="21"/>
              </w:rPr>
            </w:pPr>
            <w:r>
              <w:rPr>
                <w:color w:val="6A9954"/>
                <w:sz w:val="21"/>
              </w:rPr>
              <w:t>#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Time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Complexity: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O(n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*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m)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-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where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is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 number of numbers in the</w:t>
            </w:r>
          </w:p>
          <w:p w14:paraId="529D6D94">
            <w:pPr>
              <w:pStyle w:val="6"/>
              <w:spacing w:line="326" w:lineRule="auto"/>
              <w:ind w:left="15"/>
              <w:rPr>
                <w:sz w:val="21"/>
              </w:rPr>
            </w:pPr>
            <w:r>
              <w:rPr>
                <w:color w:val="6A9954"/>
                <w:sz w:val="21"/>
              </w:rPr>
              <w:t>#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range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m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average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number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of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iterations to determine if a number is happy.</w:t>
            </w:r>
          </w:p>
          <w:p w14:paraId="3BC4417A">
            <w:pPr>
              <w:pStyle w:val="6"/>
              <w:spacing w:line="326" w:lineRule="auto"/>
              <w:ind w:left="15" w:right="170"/>
              <w:rPr>
                <w:sz w:val="21"/>
              </w:rPr>
            </w:pPr>
            <w:r>
              <w:rPr>
                <w:color w:val="6A9954"/>
                <w:sz w:val="21"/>
              </w:rPr>
              <w:t>#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Space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Complexity: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O(k)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-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where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k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number of happy numbers found in the</w:t>
            </w:r>
          </w:p>
          <w:p w14:paraId="40157400">
            <w:pPr>
              <w:pStyle w:val="6"/>
              <w:spacing w:line="237" w:lineRule="exact"/>
              <w:ind w:left="15"/>
              <w:rPr>
                <w:sz w:val="21"/>
              </w:rPr>
            </w:pPr>
            <w:r>
              <w:rPr>
                <w:color w:val="6A9954"/>
                <w:sz w:val="21"/>
              </w:rPr>
              <w:t xml:space="preserve"># range, as they are stored in a </w:t>
            </w:r>
            <w:r>
              <w:rPr>
                <w:color w:val="6A9954"/>
                <w:spacing w:val="-2"/>
                <w:sz w:val="21"/>
              </w:rPr>
              <w:t>list.</w:t>
            </w:r>
          </w:p>
        </w:tc>
        <w:tc>
          <w:tcPr>
            <w:tcW w:w="1120" w:type="dxa"/>
            <w:vMerge w:val="restart"/>
          </w:tcPr>
          <w:p w14:paraId="2B9551A9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50F9C6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0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32EEB0BE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</w:tcBorders>
          </w:tcPr>
          <w:p w14:paraId="6DEBDA0B">
            <w:pPr>
              <w:pStyle w:val="6"/>
              <w:spacing w:before="41"/>
              <w:rPr>
                <w:rFonts w:ascii="Times New Roman"/>
                <w:sz w:val="22"/>
              </w:rPr>
            </w:pPr>
          </w:p>
          <w:p w14:paraId="20641180">
            <w:pPr>
              <w:pStyle w:val="6"/>
              <w:spacing w:before="1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Explanation</w:t>
            </w:r>
          </w:p>
          <w:p w14:paraId="7602D458">
            <w:pPr>
              <w:pStyle w:val="6"/>
              <w:spacing w:before="40"/>
              <w:ind w:left="735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Happy</w:t>
            </w:r>
            <w:r>
              <w:rPr>
                <w:rFonts w:ascii="Calibri"/>
                <w:i/>
                <w:spacing w:val="-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numbers</w:t>
            </w:r>
            <w:r>
              <w:rPr>
                <w:rFonts w:ascii="Calibri"/>
                <w:i/>
                <w:spacing w:val="-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are</w:t>
            </w:r>
            <w:r>
              <w:rPr>
                <w:rFonts w:ascii="Calibri"/>
                <w:i/>
                <w:spacing w:val="-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detected</w:t>
            </w:r>
            <w:r>
              <w:rPr>
                <w:rFonts w:ascii="Calibri"/>
                <w:i/>
                <w:spacing w:val="-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by</w:t>
            </w:r>
            <w:r>
              <w:rPr>
                <w:rFonts w:ascii="Calibri"/>
                <w:i/>
                <w:spacing w:val="-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repeatedly</w:t>
            </w:r>
            <w:r>
              <w:rPr>
                <w:rFonts w:ascii="Calibri"/>
                <w:i/>
                <w:spacing w:val="-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summing</w:t>
            </w:r>
            <w:r>
              <w:rPr>
                <w:rFonts w:ascii="Calibri"/>
                <w:i/>
                <w:spacing w:val="-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the</w:t>
            </w:r>
            <w:r>
              <w:rPr>
                <w:rFonts w:ascii="Calibri"/>
                <w:i/>
                <w:spacing w:val="-1"/>
                <w:sz w:val="24"/>
              </w:rPr>
              <w:t xml:space="preserve"> </w:t>
            </w:r>
            <w:r>
              <w:rPr>
                <w:rFonts w:ascii="Calibri"/>
                <w:i/>
                <w:spacing w:val="-2"/>
                <w:sz w:val="24"/>
              </w:rPr>
              <w:t>squares</w:t>
            </w:r>
          </w:p>
          <w:p w14:paraId="3D995DB0">
            <w:pPr>
              <w:pStyle w:val="6"/>
              <w:spacing w:before="44"/>
              <w:ind w:left="735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of</w:t>
            </w:r>
            <w:r>
              <w:rPr>
                <w:rFonts w:ascii="Calibri"/>
                <w:i/>
                <w:spacing w:val="-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digits</w:t>
            </w:r>
            <w:r>
              <w:rPr>
                <w:rFonts w:ascii="Calibri"/>
                <w:i/>
                <w:spacing w:val="-1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and</w:t>
            </w:r>
            <w:r>
              <w:rPr>
                <w:rFonts w:ascii="Calibri"/>
                <w:i/>
                <w:spacing w:val="-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using</w:t>
            </w:r>
            <w:r>
              <w:rPr>
                <w:rFonts w:ascii="Calibri"/>
                <w:i/>
                <w:spacing w:val="-1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a</w:t>
            </w:r>
            <w:r>
              <w:rPr>
                <w:rFonts w:ascii="Calibri"/>
                <w:i/>
                <w:spacing w:val="-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set</w:t>
            </w:r>
            <w:r>
              <w:rPr>
                <w:rFonts w:ascii="Calibri"/>
                <w:i/>
                <w:spacing w:val="-1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to</w:t>
            </w:r>
            <w:r>
              <w:rPr>
                <w:rFonts w:ascii="Calibri"/>
                <w:i/>
                <w:spacing w:val="-2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prevent</w:t>
            </w:r>
            <w:r>
              <w:rPr>
                <w:rFonts w:ascii="Calibri"/>
                <w:i/>
                <w:spacing w:val="-1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infinite</w:t>
            </w:r>
            <w:r>
              <w:rPr>
                <w:rFonts w:ascii="Calibri"/>
                <w:i/>
                <w:spacing w:val="-1"/>
                <w:sz w:val="24"/>
              </w:rPr>
              <w:t xml:space="preserve"> </w:t>
            </w:r>
            <w:r>
              <w:rPr>
                <w:rFonts w:ascii="Calibri"/>
                <w:i/>
                <w:spacing w:val="-2"/>
                <w:sz w:val="24"/>
              </w:rPr>
              <w:t>loops.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5318C8A5">
            <w:pPr>
              <w:rPr>
                <w:sz w:val="2"/>
                <w:szCs w:val="2"/>
              </w:rPr>
            </w:pPr>
          </w:p>
        </w:tc>
      </w:tr>
      <w:tr w14:paraId="531C4A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0" w:hRule="atLeast"/>
        </w:trPr>
        <w:tc>
          <w:tcPr>
            <w:tcW w:w="980" w:type="dxa"/>
          </w:tcPr>
          <w:p w14:paraId="49EC423B">
            <w:pPr>
              <w:pStyle w:val="6"/>
              <w:rPr>
                <w:rFonts w:ascii="Times New Roman"/>
                <w:sz w:val="22"/>
              </w:rPr>
            </w:pPr>
          </w:p>
          <w:p w14:paraId="61C6717F">
            <w:pPr>
              <w:pStyle w:val="6"/>
              <w:rPr>
                <w:rFonts w:ascii="Times New Roman"/>
                <w:sz w:val="22"/>
              </w:rPr>
            </w:pPr>
          </w:p>
          <w:p w14:paraId="625367AE">
            <w:pPr>
              <w:pStyle w:val="6"/>
              <w:rPr>
                <w:rFonts w:ascii="Times New Roman"/>
                <w:sz w:val="22"/>
              </w:rPr>
            </w:pPr>
          </w:p>
          <w:p w14:paraId="2A563C49">
            <w:pPr>
              <w:pStyle w:val="6"/>
              <w:rPr>
                <w:rFonts w:ascii="Times New Roman"/>
                <w:sz w:val="22"/>
              </w:rPr>
            </w:pPr>
          </w:p>
          <w:p w14:paraId="4C7B7F27">
            <w:pPr>
              <w:pStyle w:val="6"/>
              <w:rPr>
                <w:rFonts w:ascii="Times New Roman"/>
                <w:sz w:val="22"/>
              </w:rPr>
            </w:pPr>
          </w:p>
          <w:p w14:paraId="71BF1E97">
            <w:pPr>
              <w:pStyle w:val="6"/>
              <w:rPr>
                <w:rFonts w:ascii="Times New Roman"/>
                <w:sz w:val="22"/>
              </w:rPr>
            </w:pPr>
          </w:p>
          <w:p w14:paraId="1081BE74">
            <w:pPr>
              <w:pStyle w:val="6"/>
              <w:rPr>
                <w:rFonts w:ascii="Times New Roman"/>
                <w:sz w:val="22"/>
              </w:rPr>
            </w:pPr>
          </w:p>
          <w:p w14:paraId="5EFC2BBD">
            <w:pPr>
              <w:pStyle w:val="6"/>
              <w:rPr>
                <w:rFonts w:ascii="Times New Roman"/>
                <w:sz w:val="22"/>
              </w:rPr>
            </w:pPr>
          </w:p>
          <w:p w14:paraId="42D3425E">
            <w:pPr>
              <w:pStyle w:val="6"/>
              <w:spacing w:before="75"/>
              <w:rPr>
                <w:rFonts w:ascii="Times New Roman"/>
                <w:sz w:val="22"/>
              </w:rPr>
            </w:pPr>
          </w:p>
          <w:p w14:paraId="3F417F67">
            <w:pPr>
              <w:pStyle w:val="6"/>
              <w:ind w:left="2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8</w:t>
            </w:r>
          </w:p>
        </w:tc>
        <w:tc>
          <w:tcPr>
            <w:tcW w:w="7080" w:type="dxa"/>
            <w:gridSpan w:val="2"/>
          </w:tcPr>
          <w:p w14:paraId="758C55A6">
            <w:pPr>
              <w:pStyle w:val="6"/>
              <w:spacing w:before="135"/>
              <w:ind w:left="12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Task</w:t>
            </w:r>
            <w:r>
              <w:rPr>
                <w:rFonts w:ascii="Calibri" w:hAnsi="Calibri"/>
                <w:b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Description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#8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(Loops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Strong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Numbers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in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a</w:t>
            </w:r>
            <w:r>
              <w:rPr>
                <w:rFonts w:ascii="Calibri" w:hAnsi="Calibri"/>
                <w:b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2"/>
              </w:rPr>
              <w:t>Range)</w:t>
            </w:r>
          </w:p>
          <w:p w14:paraId="19F0786D">
            <w:pPr>
              <w:pStyle w:val="6"/>
              <w:spacing w:before="135" w:line="360" w:lineRule="auto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Task: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Generate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function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using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AI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displays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all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Strong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Numbers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(sum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 xml:space="preserve">of factorial of digits equals the number, e.g., 145 = 1!+4!+5!) within a given </w:t>
            </w:r>
            <w:r>
              <w:rPr>
                <w:rFonts w:ascii="Calibri"/>
                <w:spacing w:val="-2"/>
                <w:sz w:val="22"/>
              </w:rPr>
              <w:t>range.</w:t>
            </w:r>
          </w:p>
          <w:p w14:paraId="7A92FB03">
            <w:pPr>
              <w:pStyle w:val="6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Instructions:</w:t>
            </w:r>
          </w:p>
          <w:p w14:paraId="3F04B6F6">
            <w:pPr>
              <w:pStyle w:val="6"/>
              <w:numPr>
                <w:ilvl w:val="0"/>
                <w:numId w:val="14"/>
              </w:numPr>
              <w:tabs>
                <w:tab w:val="left" w:pos="734"/>
              </w:tabs>
              <w:spacing w:before="134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Use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loops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extract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digits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calculate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factorials.</w:t>
            </w:r>
          </w:p>
          <w:p w14:paraId="76D53034">
            <w:pPr>
              <w:pStyle w:val="6"/>
              <w:numPr>
                <w:ilvl w:val="0"/>
                <w:numId w:val="14"/>
              </w:numPr>
              <w:tabs>
                <w:tab w:val="left" w:pos="734"/>
              </w:tabs>
              <w:spacing w:before="134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Validate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with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examples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(1,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2,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145).</w:t>
            </w:r>
          </w:p>
          <w:p w14:paraId="4C0FEDB2">
            <w:pPr>
              <w:pStyle w:val="6"/>
              <w:numPr>
                <w:ilvl w:val="0"/>
                <w:numId w:val="14"/>
              </w:numPr>
              <w:tabs>
                <w:tab w:val="left" w:pos="735"/>
              </w:tabs>
              <w:spacing w:before="134" w:after="0" w:line="360" w:lineRule="auto"/>
              <w:ind w:left="735" w:right="958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Ask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AI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regenerate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optimized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version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(precompute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 xml:space="preserve">digit </w:t>
            </w:r>
            <w:r>
              <w:rPr>
                <w:rFonts w:ascii="Calibri" w:hAnsi="Calibri"/>
                <w:spacing w:val="-2"/>
                <w:sz w:val="22"/>
              </w:rPr>
              <w:t>factorials).</w:t>
            </w:r>
          </w:p>
          <w:p w14:paraId="547C4BB2">
            <w:pPr>
              <w:pStyle w:val="6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Expected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Output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pacing w:val="-5"/>
                <w:sz w:val="22"/>
              </w:rPr>
              <w:t>#9:</w:t>
            </w:r>
          </w:p>
          <w:p w14:paraId="61282772">
            <w:pPr>
              <w:pStyle w:val="6"/>
              <w:numPr>
                <w:ilvl w:val="0"/>
                <w:numId w:val="14"/>
              </w:numPr>
              <w:tabs>
                <w:tab w:val="left" w:pos="734"/>
              </w:tabs>
              <w:spacing w:before="135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Python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program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that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lists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Strong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Numbers.</w:t>
            </w:r>
          </w:p>
          <w:p w14:paraId="74E676F1">
            <w:pPr>
              <w:pStyle w:val="6"/>
              <w:spacing w:before="134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Prompt</w:t>
            </w:r>
          </w:p>
        </w:tc>
        <w:tc>
          <w:tcPr>
            <w:tcW w:w="1120" w:type="dxa"/>
          </w:tcPr>
          <w:p w14:paraId="73DEC6FA">
            <w:pPr>
              <w:pStyle w:val="6"/>
              <w:rPr>
                <w:rFonts w:ascii="Times New Roman"/>
                <w:sz w:val="20"/>
              </w:rPr>
            </w:pPr>
          </w:p>
        </w:tc>
      </w:tr>
    </w:tbl>
    <w:p w14:paraId="4889DC2E">
      <w:pPr>
        <w:pStyle w:val="6"/>
        <w:spacing w:after="0"/>
        <w:rPr>
          <w:rFonts w:ascii="Times New Roman"/>
          <w:sz w:val="20"/>
        </w:rPr>
        <w:sectPr>
          <w:type w:val="continuous"/>
          <w:pgSz w:w="12240" w:h="15840"/>
          <w:pgMar w:top="1420" w:right="1080" w:bottom="1336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30"/>
        <w:gridCol w:w="6350"/>
        <w:gridCol w:w="1120"/>
      </w:tblGrid>
      <w:tr w14:paraId="303668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980" w:type="dxa"/>
            <w:vMerge w:val="restart"/>
          </w:tcPr>
          <w:p w14:paraId="269F141E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30" w:type="dxa"/>
            <w:tcBorders>
              <w:bottom w:val="nil"/>
              <w:right w:val="nil"/>
            </w:tcBorders>
          </w:tcPr>
          <w:p w14:paraId="618FD863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6350" w:type="dxa"/>
            <w:tcBorders>
              <w:left w:val="nil"/>
              <w:bottom w:val="nil"/>
            </w:tcBorders>
            <w:shd w:val="clear" w:color="auto" w:fill="1F1F1F"/>
          </w:tcPr>
          <w:p w14:paraId="2081FD07">
            <w:pPr>
              <w:pStyle w:val="6"/>
              <w:spacing w:line="233" w:lineRule="exact"/>
              <w:ind w:left="15"/>
              <w:rPr>
                <w:sz w:val="21"/>
              </w:rPr>
            </w:pPr>
            <w:r>
              <w:rPr>
                <w:color w:val="CD9078"/>
                <w:sz w:val="21"/>
              </w:rPr>
              <w:t>Genrate all strong numbers within a user-</w:t>
            </w:r>
            <w:r>
              <w:rPr>
                <w:color w:val="CD9078"/>
                <w:spacing w:val="-2"/>
                <w:sz w:val="21"/>
              </w:rPr>
              <w:t>specified</w:t>
            </w:r>
          </w:p>
          <w:p w14:paraId="6499ECFB">
            <w:pPr>
              <w:pStyle w:val="6"/>
              <w:spacing w:before="85"/>
              <w:ind w:left="15"/>
              <w:rPr>
                <w:sz w:val="21"/>
              </w:rPr>
            </w:pPr>
            <w:r>
              <w:rPr>
                <w:color w:val="CD9078"/>
                <w:sz w:val="21"/>
              </w:rPr>
              <w:t xml:space="preserve">range (e.g., 1 to 500) using </w:t>
            </w:r>
            <w:r>
              <w:rPr>
                <w:color w:val="CD9078"/>
                <w:spacing w:val="-2"/>
                <w:sz w:val="21"/>
              </w:rPr>
              <w:t>functions.</w:t>
            </w:r>
          </w:p>
        </w:tc>
        <w:tc>
          <w:tcPr>
            <w:tcW w:w="1120" w:type="dxa"/>
            <w:vMerge w:val="restart"/>
          </w:tcPr>
          <w:p w14:paraId="348B0260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2770A6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7EF01637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  <w:bottom w:val="nil"/>
            </w:tcBorders>
          </w:tcPr>
          <w:p w14:paraId="5438BB70">
            <w:pPr>
              <w:pStyle w:val="6"/>
              <w:spacing w:line="243" w:lineRule="exact"/>
              <w:ind w:left="710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4"/>
                <w:sz w:val="22"/>
              </w:rPr>
              <w:t>Code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2F5E5C39">
            <w:pPr>
              <w:rPr>
                <w:sz w:val="2"/>
                <w:szCs w:val="2"/>
              </w:rPr>
            </w:pPr>
          </w:p>
        </w:tc>
      </w:tr>
      <w:tr w14:paraId="46C66A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80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34F155DD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  <w:bottom w:val="nil"/>
            </w:tcBorders>
            <w:shd w:val="clear" w:color="auto" w:fill="1F1F1F"/>
          </w:tcPr>
          <w:p w14:paraId="68C886ED">
            <w:pPr>
              <w:pStyle w:val="6"/>
              <w:spacing w:line="234" w:lineRule="exact"/>
              <w:ind w:left="15"/>
              <w:rPr>
                <w:sz w:val="21"/>
              </w:rPr>
            </w:pPr>
            <w:r>
              <w:rPr>
                <w:color w:val="569CD5"/>
                <w:sz w:val="21"/>
              </w:rPr>
              <w:t xml:space="preserve">def </w:t>
            </w:r>
            <w:r>
              <w:rPr>
                <w:color w:val="DBDBAA"/>
                <w:spacing w:val="-2"/>
                <w:sz w:val="21"/>
              </w:rPr>
              <w:t>factorial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</w:t>
            </w:r>
            <w:r>
              <w:rPr>
                <w:color w:val="CCCCCC"/>
                <w:spacing w:val="-2"/>
                <w:sz w:val="21"/>
              </w:rPr>
              <w:t>):</w:t>
            </w:r>
          </w:p>
          <w:p w14:paraId="701D8176">
            <w:pPr>
              <w:pStyle w:val="6"/>
              <w:spacing w:before="85" w:line="326" w:lineRule="auto"/>
              <w:ind w:left="1023" w:right="3766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if</w:t>
            </w:r>
            <w:r>
              <w:rPr>
                <w:color w:val="C486BF"/>
                <w:spacing w:val="-6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n</w:t>
            </w:r>
            <w:r>
              <w:rPr>
                <w:color w:val="9CDBFE"/>
                <w:spacing w:val="-6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==</w:t>
            </w:r>
            <w:r>
              <w:rPr>
                <w:color w:val="D4D4D4"/>
                <w:spacing w:val="-6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0</w:t>
            </w:r>
            <w:r>
              <w:rPr>
                <w:color w:val="B4CDA7"/>
                <w:spacing w:val="-6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or</w:t>
            </w:r>
            <w:r>
              <w:rPr>
                <w:color w:val="569CD5"/>
                <w:spacing w:val="-6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n</w:t>
            </w:r>
            <w:r>
              <w:rPr>
                <w:color w:val="9CDBFE"/>
                <w:spacing w:val="-6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==</w:t>
            </w:r>
            <w:r>
              <w:rPr>
                <w:color w:val="D4D4D4"/>
                <w:spacing w:val="-6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B4CDA7"/>
                <w:sz w:val="21"/>
              </w:rPr>
              <w:t>1</w:t>
            </w:r>
          </w:p>
          <w:p w14:paraId="6FEB2A26">
            <w:pPr>
              <w:pStyle w:val="6"/>
              <w:spacing w:line="237" w:lineRule="exact"/>
              <w:ind w:left="519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result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B4CDA7"/>
                <w:spacing w:val="-10"/>
                <w:sz w:val="21"/>
              </w:rPr>
              <w:t>1</w:t>
            </w:r>
          </w:p>
          <w:p w14:paraId="49469CB6">
            <w:pPr>
              <w:pStyle w:val="6"/>
              <w:spacing w:before="85" w:line="326" w:lineRule="auto"/>
              <w:ind w:left="1023" w:right="2723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for</w:t>
            </w:r>
            <w:r>
              <w:rPr>
                <w:color w:val="C486BF"/>
                <w:spacing w:val="-7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i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C486BF"/>
                <w:sz w:val="21"/>
              </w:rPr>
              <w:t>in</w:t>
            </w:r>
            <w:r>
              <w:rPr>
                <w:color w:val="C486BF"/>
                <w:spacing w:val="-7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B4CDA7"/>
                <w:sz w:val="21"/>
              </w:rPr>
              <w:t>2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7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n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+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z w:val="21"/>
              </w:rPr>
              <w:t xml:space="preserve">result </w:t>
            </w:r>
            <w:r>
              <w:rPr>
                <w:color w:val="D4D4D4"/>
                <w:sz w:val="21"/>
              </w:rPr>
              <w:t xml:space="preserve">*= </w:t>
            </w:r>
            <w:r>
              <w:rPr>
                <w:color w:val="9CDBFE"/>
                <w:sz w:val="21"/>
              </w:rPr>
              <w:t>i</w:t>
            </w:r>
          </w:p>
          <w:p w14:paraId="039BB2B7">
            <w:pPr>
              <w:pStyle w:val="6"/>
              <w:spacing w:line="326" w:lineRule="auto"/>
              <w:ind w:left="15" w:right="3766" w:firstLine="504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9CDBFE"/>
                <w:sz w:val="21"/>
              </w:rPr>
              <w:t>result start_time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t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time</w:t>
            </w:r>
            <w:r>
              <w:rPr>
                <w:color w:val="CCCCCC"/>
                <w:sz w:val="21"/>
              </w:rPr>
              <w:t>()</w:t>
            </w:r>
          </w:p>
          <w:p w14:paraId="19759D56">
            <w:pPr>
              <w:pStyle w:val="6"/>
              <w:spacing w:line="326" w:lineRule="auto"/>
              <w:ind w:left="519" w:right="3766" w:hanging="505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32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is_strong_number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z w:val="21"/>
              </w:rPr>
              <w:t xml:space="preserve">original_num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9CDBFE"/>
                <w:sz w:val="21"/>
              </w:rPr>
              <w:t xml:space="preserve">num sum_of_factorials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B4CDA7"/>
                <w:sz w:val="21"/>
              </w:rPr>
              <w:t xml:space="preserve">0 </w:t>
            </w:r>
            <w:r>
              <w:rPr>
                <w:color w:val="C486BF"/>
                <w:sz w:val="21"/>
              </w:rPr>
              <w:t xml:space="preserve">while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&gt; </w:t>
            </w:r>
            <w:r>
              <w:rPr>
                <w:color w:val="B4CDA7"/>
                <w:sz w:val="21"/>
              </w:rPr>
              <w:t>0</w:t>
            </w:r>
            <w:r>
              <w:rPr>
                <w:color w:val="CCCCCC"/>
                <w:sz w:val="21"/>
              </w:rPr>
              <w:t>:</w:t>
            </w:r>
          </w:p>
          <w:p w14:paraId="10B73117">
            <w:pPr>
              <w:pStyle w:val="6"/>
              <w:spacing w:line="235" w:lineRule="exact"/>
              <w:ind w:left="1023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digit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% </w:t>
            </w:r>
            <w:r>
              <w:rPr>
                <w:color w:val="B4CDA7"/>
                <w:spacing w:val="-5"/>
                <w:sz w:val="21"/>
              </w:rPr>
              <w:t>10</w:t>
            </w:r>
          </w:p>
          <w:p w14:paraId="7EDE9721">
            <w:pPr>
              <w:pStyle w:val="6"/>
              <w:spacing w:before="82" w:line="326" w:lineRule="auto"/>
              <w:ind w:left="1023" w:right="1054"/>
              <w:rPr>
                <w:sz w:val="21"/>
              </w:rPr>
            </w:pPr>
            <w:r>
              <w:rPr>
                <w:color w:val="9CDBFE"/>
                <w:sz w:val="21"/>
              </w:rPr>
              <w:t>sum_of_factorials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+=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factorial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digit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//= </w:t>
            </w:r>
            <w:r>
              <w:rPr>
                <w:color w:val="B4CDA7"/>
                <w:sz w:val="21"/>
              </w:rPr>
              <w:t>10</w:t>
            </w:r>
          </w:p>
          <w:p w14:paraId="2B4A2AA0">
            <w:pPr>
              <w:pStyle w:val="6"/>
              <w:spacing w:line="326" w:lineRule="auto"/>
              <w:ind w:left="15" w:right="1473" w:firstLine="504"/>
              <w:rPr>
                <w:sz w:val="21"/>
              </w:rPr>
            </w:pPr>
            <w:r>
              <w:rPr>
                <w:color w:val="C486BF"/>
                <w:sz w:val="21"/>
              </w:rPr>
              <w:t>return</w:t>
            </w:r>
            <w:r>
              <w:rPr>
                <w:color w:val="C486BF"/>
                <w:spacing w:val="-13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sum_of_factorials</w:t>
            </w:r>
            <w:r>
              <w:rPr>
                <w:color w:val="9CDBFE"/>
                <w:spacing w:val="-13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==</w:t>
            </w:r>
            <w:r>
              <w:rPr>
                <w:color w:val="D4D4D4"/>
                <w:spacing w:val="-13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 xml:space="preserve">original_num </w:t>
            </w:r>
            <w:r>
              <w:rPr>
                <w:color w:val="569CD5"/>
                <w:sz w:val="21"/>
              </w:rPr>
              <w:t xml:space="preserve">def </w:t>
            </w:r>
            <w:r>
              <w:rPr>
                <w:color w:val="DBDBAA"/>
                <w:sz w:val="21"/>
              </w:rPr>
              <w:t>strong_numbers_in_range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9CDBFE"/>
                <w:sz w:val="21"/>
              </w:rPr>
              <w:t>end</w:t>
            </w:r>
            <w:r>
              <w:rPr>
                <w:color w:val="CCCCCC"/>
                <w:sz w:val="21"/>
              </w:rPr>
              <w:t>):</w:t>
            </w:r>
          </w:p>
          <w:p w14:paraId="40100E8E">
            <w:pPr>
              <w:pStyle w:val="6"/>
              <w:spacing w:line="237" w:lineRule="exact"/>
              <w:ind w:left="519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strong_numbers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CCCCC"/>
                <w:spacing w:val="-5"/>
                <w:sz w:val="21"/>
              </w:rPr>
              <w:t>[]</w:t>
            </w:r>
          </w:p>
          <w:p w14:paraId="7B7FE7E2">
            <w:pPr>
              <w:pStyle w:val="6"/>
              <w:spacing w:before="83" w:line="326" w:lineRule="auto"/>
              <w:ind w:left="1023" w:right="2218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for</w:t>
            </w:r>
            <w:r>
              <w:rPr>
                <w:color w:val="C486BF"/>
                <w:spacing w:val="-7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C486BF"/>
                <w:sz w:val="21"/>
              </w:rPr>
              <w:t>in</w:t>
            </w:r>
            <w:r>
              <w:rPr>
                <w:color w:val="C486BF"/>
                <w:spacing w:val="-7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7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+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C486BF"/>
                <w:sz w:val="21"/>
              </w:rPr>
              <w:t xml:space="preserve">if </w:t>
            </w:r>
            <w:r>
              <w:rPr>
                <w:color w:val="DBDBAA"/>
                <w:sz w:val="21"/>
              </w:rPr>
              <w:t>is_strong_number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>):</w:t>
            </w:r>
          </w:p>
          <w:p w14:paraId="28CE0B22">
            <w:pPr>
              <w:pStyle w:val="6"/>
              <w:spacing w:line="326" w:lineRule="auto"/>
              <w:ind w:left="519" w:right="2098" w:firstLine="1008"/>
              <w:rPr>
                <w:sz w:val="21"/>
              </w:rPr>
            </w:pPr>
            <w:r>
              <w:rPr>
                <w:color w:val="9CDBFE"/>
                <w:spacing w:val="-2"/>
                <w:sz w:val="21"/>
              </w:rPr>
              <w:t>strong_numbers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append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</w:t>
            </w:r>
            <w:r>
              <w:rPr>
                <w:color w:val="CCCCCC"/>
                <w:spacing w:val="-2"/>
                <w:sz w:val="21"/>
              </w:rPr>
              <w:t xml:space="preserve">) </w:t>
            </w: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9CDBFE"/>
                <w:sz w:val="21"/>
              </w:rPr>
              <w:t>strong_numbers</w:t>
            </w:r>
          </w:p>
          <w:p w14:paraId="78BBA998">
            <w:pPr>
              <w:pStyle w:val="6"/>
              <w:spacing w:line="237" w:lineRule="exact"/>
              <w:ind w:left="15"/>
              <w:rPr>
                <w:sz w:val="21"/>
              </w:rPr>
            </w:pPr>
            <w:r>
              <w:rPr>
                <w:color w:val="6A9954"/>
                <w:sz w:val="21"/>
              </w:rPr>
              <w:t xml:space="preserve"># Example </w:t>
            </w:r>
            <w:r>
              <w:rPr>
                <w:color w:val="6A9954"/>
                <w:spacing w:val="-2"/>
                <w:sz w:val="21"/>
              </w:rPr>
              <w:t>usage</w:t>
            </w:r>
          </w:p>
          <w:p w14:paraId="68D82B25">
            <w:pPr>
              <w:pStyle w:val="6"/>
              <w:tabs>
                <w:tab w:val="left" w:pos="1449"/>
              </w:tabs>
              <w:spacing w:before="84"/>
              <w:ind w:left="1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rFonts w:ascii="Times New Roman"/>
                <w:color w:val="C486BF"/>
                <w:spacing w:val="73"/>
                <w:sz w:val="21"/>
                <w:u w:val="single" w:color="9BDAFD"/>
              </w:rPr>
              <w:t xml:space="preserve">  </w:t>
            </w:r>
            <w:r>
              <w:rPr>
                <w:color w:val="9CDBFE"/>
                <w:spacing w:val="-4"/>
                <w:sz w:val="21"/>
              </w:rPr>
              <w:t>name</w:t>
            </w:r>
            <w:r>
              <w:rPr>
                <w:rFonts w:ascii="Times New Roman"/>
                <w:color w:val="9CDBFE"/>
                <w:sz w:val="21"/>
                <w:u w:val="single" w:color="9BDAFD"/>
              </w:rPr>
              <w:tab/>
            </w:r>
            <w:r>
              <w:rPr>
                <w:rFonts w:ascii="Times New Roman"/>
                <w:color w:val="9CDBFE"/>
                <w:spacing w:val="2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CD9078"/>
                <w:sz w:val="21"/>
              </w:rPr>
              <w:t>"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main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:</w:t>
            </w:r>
          </w:p>
          <w:p w14:paraId="63AE7AF0">
            <w:pPr>
              <w:pStyle w:val="6"/>
              <w:spacing w:before="85" w:line="326" w:lineRule="auto"/>
              <w:ind w:left="1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start_range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start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 range: "</w:t>
            </w:r>
            <w:r>
              <w:rPr>
                <w:color w:val="CCCCCC"/>
                <w:sz w:val="21"/>
              </w:rPr>
              <w:t>))</w:t>
            </w:r>
          </w:p>
          <w:p w14:paraId="4DAE08AE">
            <w:pPr>
              <w:pStyle w:val="6"/>
              <w:spacing w:line="237" w:lineRule="exact"/>
              <w:ind w:left="519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end_range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 xml:space="preserve">"Enter the end of the </w:t>
            </w:r>
            <w:r>
              <w:rPr>
                <w:color w:val="CD9078"/>
                <w:spacing w:val="-2"/>
                <w:sz w:val="21"/>
              </w:rPr>
              <w:t>range:</w:t>
            </w:r>
          </w:p>
          <w:p w14:paraId="72D51F37">
            <w:pPr>
              <w:pStyle w:val="6"/>
              <w:spacing w:before="85"/>
              <w:ind w:left="15"/>
              <w:rPr>
                <w:sz w:val="21"/>
              </w:rPr>
            </w:pPr>
            <w:r>
              <w:rPr>
                <w:color w:val="CD9078"/>
                <w:spacing w:val="-5"/>
                <w:sz w:val="21"/>
              </w:rPr>
              <w:t>"</w:t>
            </w:r>
            <w:r>
              <w:rPr>
                <w:color w:val="CCCCCC"/>
                <w:spacing w:val="-5"/>
                <w:sz w:val="21"/>
              </w:rPr>
              <w:t>))</w:t>
            </w:r>
          </w:p>
          <w:p w14:paraId="6E5DBF09">
            <w:pPr>
              <w:pStyle w:val="6"/>
              <w:spacing w:before="85" w:line="326" w:lineRule="auto"/>
              <w:ind w:left="15" w:right="728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strong_numbers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DBDBAA"/>
                <w:sz w:val="21"/>
              </w:rPr>
              <w:t>strong_numbers_in_range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start_range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32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end_range</w:t>
            </w:r>
            <w:r>
              <w:rPr>
                <w:color w:val="CCCCCC"/>
                <w:sz w:val="21"/>
              </w:rPr>
              <w:t>)</w:t>
            </w:r>
          </w:p>
          <w:p w14:paraId="426C62D3">
            <w:pPr>
              <w:pStyle w:val="6"/>
              <w:spacing w:line="237" w:lineRule="exact"/>
              <w:ind w:left="519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 xml:space="preserve">"Strong numbers between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start_range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pacing w:val="-5"/>
                <w:sz w:val="21"/>
              </w:rPr>
              <w:t>and</w:t>
            </w:r>
          </w:p>
          <w:p w14:paraId="40FC263C">
            <w:pPr>
              <w:pStyle w:val="6"/>
              <w:spacing w:before="85" w:line="326" w:lineRule="auto"/>
              <w:ind w:left="15" w:right="2723"/>
              <w:rPr>
                <w:sz w:val="21"/>
              </w:rPr>
            </w:pP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end_range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>:</w:t>
            </w:r>
            <w:r>
              <w:rPr>
                <w:color w:val="CD9078"/>
                <w:spacing w:val="-32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strong_numbers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9CDBFE"/>
                <w:sz w:val="21"/>
              </w:rPr>
              <w:t xml:space="preserve">end_time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z w:val="21"/>
              </w:rPr>
              <w:t>t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time</w:t>
            </w:r>
            <w:r>
              <w:rPr>
                <w:color w:val="CCCCCC"/>
                <w:sz w:val="21"/>
              </w:rPr>
              <w:t>()</w:t>
            </w:r>
          </w:p>
          <w:p w14:paraId="3F24374E">
            <w:pPr>
              <w:pStyle w:val="6"/>
              <w:spacing w:line="237" w:lineRule="exact"/>
              <w:ind w:left="15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"Time</w:t>
            </w:r>
            <w:r>
              <w:rPr>
                <w:color w:val="CD9078"/>
                <w:spacing w:val="-2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 xml:space="preserve">taken: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 xml:space="preserve">end_time </w:t>
            </w:r>
            <w:r>
              <w:rPr>
                <w:color w:val="D4D4D4"/>
                <w:sz w:val="21"/>
              </w:rPr>
              <w:t xml:space="preserve">- </w:t>
            </w:r>
            <w:r>
              <w:rPr>
                <w:color w:val="9CDBFE"/>
                <w:sz w:val="21"/>
              </w:rPr>
              <w:t>start_time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pacing w:val="-2"/>
                <w:sz w:val="21"/>
              </w:rPr>
              <w:t>seconds"</w:t>
            </w:r>
            <w:r>
              <w:rPr>
                <w:color w:val="CCCCCC"/>
                <w:spacing w:val="-2"/>
                <w:sz w:val="21"/>
              </w:rPr>
              <w:t>)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22418D66">
            <w:pPr>
              <w:rPr>
                <w:sz w:val="2"/>
                <w:szCs w:val="2"/>
              </w:rPr>
            </w:pPr>
          </w:p>
        </w:tc>
      </w:tr>
      <w:tr w14:paraId="7C1D16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30D9B029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</w:tcBorders>
          </w:tcPr>
          <w:p w14:paraId="7B95E1F2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3FDF5472">
            <w:pPr>
              <w:rPr>
                <w:sz w:val="2"/>
                <w:szCs w:val="2"/>
              </w:rPr>
            </w:pPr>
          </w:p>
        </w:tc>
      </w:tr>
    </w:tbl>
    <w:p w14:paraId="5EDC840B">
      <w:pPr>
        <w:spacing w:after="0"/>
        <w:rPr>
          <w:sz w:val="2"/>
          <w:szCs w:val="2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080"/>
        <w:gridCol w:w="1120"/>
      </w:tblGrid>
      <w:tr w14:paraId="2CEA1A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99" w:hRule="atLeast"/>
        </w:trPr>
        <w:tc>
          <w:tcPr>
            <w:tcW w:w="980" w:type="dxa"/>
          </w:tcPr>
          <w:p w14:paraId="2499FE26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080" w:type="dxa"/>
          </w:tcPr>
          <w:p w14:paraId="213260CF">
            <w:pPr>
              <w:pStyle w:val="6"/>
              <w:spacing w:line="268" w:lineRule="exact"/>
              <w:ind w:left="1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Output</w:t>
            </w:r>
          </w:p>
          <w:p w14:paraId="744C985A">
            <w:pPr>
              <w:pStyle w:val="6"/>
              <w:spacing w:before="10"/>
              <w:rPr>
                <w:rFonts w:ascii="Times New Roman"/>
                <w:sz w:val="13"/>
              </w:rPr>
            </w:pPr>
          </w:p>
          <w:p w14:paraId="47EE9B22">
            <w:pPr>
              <w:pStyle w:val="6"/>
              <w:ind w:left="45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470400" cy="1194435"/>
                  <wp:effectExtent l="0" t="0" r="0" b="0"/>
                  <wp:docPr id="34" name="Imag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917" cy="119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E0190">
            <w:pPr>
              <w:pStyle w:val="6"/>
              <w:numPr>
                <w:ilvl w:val="0"/>
                <w:numId w:val="15"/>
              </w:numPr>
              <w:tabs>
                <w:tab w:val="left" w:pos="734"/>
              </w:tabs>
              <w:spacing w:before="186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Optimized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version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with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explanation.</w:t>
            </w:r>
          </w:p>
          <w:p w14:paraId="600819A0">
            <w:pPr>
              <w:pStyle w:val="6"/>
              <w:spacing w:before="130" w:line="326" w:lineRule="auto"/>
              <w:ind w:left="735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85725</wp:posOffset>
                      </wp:positionV>
                      <wp:extent cx="4032250" cy="6352540"/>
                      <wp:effectExtent l="0" t="0" r="0" b="0"/>
                      <wp:wrapNone/>
                      <wp:docPr id="35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6352540"/>
                                <a:chOff x="0" y="0"/>
                                <a:chExt cx="4032250" cy="635254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4032250" cy="6352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6352540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6352121"/>
                                      </a:lnTo>
                                      <a:lnTo>
                                        <a:pt x="4032250" y="6352121"/>
                                      </a:lnTo>
                                      <a:lnTo>
                                        <a:pt x="4032250" y="2032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6.75pt;height:500.2pt;width:317.5pt;z-index:-251651072;mso-width-relative:page;mso-height-relative:page;" coordsize="4032250,6352540" o:gfxdata="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gTuscdkAAAAKAQAADwAAAAAAAAABACAAAAAi&#10;AAAAZHJzL2Rvd25yZXYueG1sUEsBAhQAFAAAAAgAh07iQBCcK6Z7AgAAnQYAAA4AAAAAAAAAAQAg&#10;AAAAKAEAAGRycy9lMm9Eb2MueG1sUEsFBgAAAAAGAAYAWQEAABUGAAAAAA==&#10;">
                      <o:lock v:ext="edit" aspectratio="f"/>
                      <v:shape id="Graphic 36" o:spid="_x0000_s1026" o:spt="100" style="position:absolute;left:0;top:0;height:6352540;width:4032250;" fillcolor="#1F1F1F" filled="t" stroked="f" coordsize="4032250,6352540" o:gfxdata="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9LoEe8AAAA&#10;2wAAAA8AAAAAAAAAAQAgAAAAIgAAAGRycy9kb3ducmV2LnhtbFBLAQIUABQAAAAIAIdO4kAzLwWe&#10;OwAAADkAAAAQAAAAAAAAAAEAIAAAAAsBAABkcnMvc2hhcGV4bWwueG1sUEsFBgAAAAAGAAYAWwEA&#10;ALUDAAAAAA==&#10;" path="m4032250,0l0,0,0,203200,0,215900,0,6352121,4032250,6352121,4032250,2032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32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is_strong_number_optimized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9CDBFE"/>
                <w:spacing w:val="-2"/>
                <w:sz w:val="21"/>
              </w:rPr>
              <w:t>factorial_cache</w:t>
            </w:r>
            <w:r>
              <w:rPr>
                <w:color w:val="D4D4D4"/>
                <w:spacing w:val="-2"/>
                <w:sz w:val="21"/>
              </w:rPr>
              <w:t>=</w:t>
            </w:r>
            <w:r>
              <w:rPr>
                <w:color w:val="CCCCCC"/>
                <w:spacing w:val="-2"/>
                <w:sz w:val="21"/>
              </w:rPr>
              <w:t>{}):</w:t>
            </w:r>
          </w:p>
          <w:p w14:paraId="67369E08">
            <w:pPr>
              <w:pStyle w:val="6"/>
              <w:spacing w:line="326" w:lineRule="auto"/>
              <w:ind w:left="1239" w:right="2723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original_num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9CDBFE"/>
                <w:sz w:val="21"/>
              </w:rPr>
              <w:t>num sum_of_factorials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 xml:space="preserve">0 </w:t>
            </w:r>
            <w:r>
              <w:rPr>
                <w:color w:val="C486BF"/>
                <w:sz w:val="21"/>
              </w:rPr>
              <w:t xml:space="preserve">while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&gt; </w:t>
            </w:r>
            <w:r>
              <w:rPr>
                <w:color w:val="B4CDA7"/>
                <w:sz w:val="21"/>
              </w:rPr>
              <w:t>0</w:t>
            </w:r>
            <w:r>
              <w:rPr>
                <w:color w:val="CCCCCC"/>
                <w:sz w:val="21"/>
              </w:rPr>
              <w:t>:</w:t>
            </w:r>
          </w:p>
          <w:p w14:paraId="2E9F755E">
            <w:pPr>
              <w:pStyle w:val="6"/>
              <w:spacing w:line="236" w:lineRule="exact"/>
              <w:ind w:left="1743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digit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% </w:t>
            </w:r>
            <w:r>
              <w:rPr>
                <w:color w:val="B4CDA7"/>
                <w:spacing w:val="-5"/>
                <w:sz w:val="21"/>
              </w:rPr>
              <w:t>10</w:t>
            </w:r>
          </w:p>
          <w:p w14:paraId="72078C3B">
            <w:pPr>
              <w:pStyle w:val="6"/>
              <w:spacing w:before="84" w:line="326" w:lineRule="auto"/>
              <w:ind w:left="2247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if</w:t>
            </w:r>
            <w:r>
              <w:rPr>
                <w:color w:val="C486BF"/>
                <w:spacing w:val="-10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digit</w:t>
            </w:r>
            <w:r>
              <w:rPr>
                <w:color w:val="9CDBFE"/>
                <w:spacing w:val="-10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not</w:t>
            </w:r>
            <w:r>
              <w:rPr>
                <w:color w:val="569CD5"/>
                <w:spacing w:val="-10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in</w:t>
            </w:r>
            <w:r>
              <w:rPr>
                <w:color w:val="569CD5"/>
                <w:spacing w:val="-10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factorial_cache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9CDBFE"/>
                <w:sz w:val="21"/>
              </w:rPr>
              <w:t>factorial_cache</w:t>
            </w:r>
            <w:r>
              <w:rPr>
                <w:color w:val="CCCCCC"/>
                <w:sz w:val="21"/>
              </w:rPr>
              <w:t>[</w:t>
            </w:r>
            <w:r>
              <w:rPr>
                <w:color w:val="9CDBFE"/>
                <w:sz w:val="21"/>
              </w:rPr>
              <w:t>digit</w:t>
            </w:r>
            <w:r>
              <w:rPr>
                <w:color w:val="CCCCCC"/>
                <w:sz w:val="21"/>
              </w:rPr>
              <w:t xml:space="preserve">] </w:t>
            </w:r>
            <w:r>
              <w:rPr>
                <w:color w:val="D4D4D4"/>
                <w:sz w:val="21"/>
              </w:rPr>
              <w:t>=</w:t>
            </w:r>
          </w:p>
          <w:p w14:paraId="093E77DC">
            <w:pPr>
              <w:pStyle w:val="6"/>
              <w:spacing w:line="237" w:lineRule="exact"/>
              <w:ind w:left="735"/>
              <w:rPr>
                <w:sz w:val="21"/>
              </w:rPr>
            </w:pPr>
            <w:r>
              <w:rPr>
                <w:color w:val="DBDBAA"/>
                <w:spacing w:val="-2"/>
                <w:sz w:val="21"/>
              </w:rPr>
              <w:t>factorial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digit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7BAC2426">
            <w:pPr>
              <w:pStyle w:val="6"/>
              <w:spacing w:before="85" w:line="326" w:lineRule="auto"/>
              <w:ind w:left="735" w:right="728" w:firstLine="1008"/>
              <w:rPr>
                <w:sz w:val="21"/>
              </w:rPr>
            </w:pPr>
            <w:r>
              <w:rPr>
                <w:color w:val="9CDBFE"/>
                <w:sz w:val="21"/>
              </w:rPr>
              <w:t>sum_of_factorials</w:t>
            </w:r>
            <w:r>
              <w:rPr>
                <w:color w:val="9CDBFE"/>
                <w:spacing w:val="-32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 xml:space="preserve">+= </w:t>
            </w:r>
            <w:r>
              <w:rPr>
                <w:color w:val="9CDBFE"/>
                <w:spacing w:val="-2"/>
                <w:sz w:val="21"/>
              </w:rPr>
              <w:t>factorial_cache</w:t>
            </w:r>
            <w:r>
              <w:rPr>
                <w:color w:val="CCCCCC"/>
                <w:spacing w:val="-2"/>
                <w:sz w:val="21"/>
              </w:rPr>
              <w:t>[</w:t>
            </w:r>
            <w:r>
              <w:rPr>
                <w:color w:val="9CDBFE"/>
                <w:spacing w:val="-2"/>
                <w:sz w:val="21"/>
              </w:rPr>
              <w:t>digit</w:t>
            </w:r>
            <w:r>
              <w:rPr>
                <w:color w:val="CCCCCC"/>
                <w:spacing w:val="-2"/>
                <w:sz w:val="21"/>
              </w:rPr>
              <w:t>]</w:t>
            </w:r>
          </w:p>
          <w:p w14:paraId="11A5517F">
            <w:pPr>
              <w:pStyle w:val="6"/>
              <w:spacing w:line="237" w:lineRule="exact"/>
              <w:ind w:left="1743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//= </w:t>
            </w:r>
            <w:r>
              <w:rPr>
                <w:color w:val="B4CDA7"/>
                <w:spacing w:val="-5"/>
                <w:sz w:val="21"/>
              </w:rPr>
              <w:t>10</w:t>
            </w:r>
          </w:p>
          <w:p w14:paraId="6C755363">
            <w:pPr>
              <w:pStyle w:val="6"/>
              <w:spacing w:before="85" w:line="326" w:lineRule="auto"/>
              <w:ind w:left="735" w:firstLine="504"/>
              <w:rPr>
                <w:sz w:val="21"/>
              </w:rPr>
            </w:pPr>
            <w:r>
              <w:rPr>
                <w:color w:val="C486BF"/>
                <w:sz w:val="21"/>
              </w:rPr>
              <w:t>return</w:t>
            </w:r>
            <w:r>
              <w:rPr>
                <w:color w:val="C486BF"/>
                <w:spacing w:val="-13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sum_of_factorials</w:t>
            </w:r>
            <w:r>
              <w:rPr>
                <w:color w:val="9CDBFE"/>
                <w:spacing w:val="-13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==</w:t>
            </w:r>
            <w:r>
              <w:rPr>
                <w:color w:val="D4D4D4"/>
                <w:spacing w:val="-13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 xml:space="preserve">original_num start_time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z w:val="21"/>
              </w:rPr>
              <w:t>t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time</w:t>
            </w:r>
            <w:r>
              <w:rPr>
                <w:color w:val="CCCCCC"/>
                <w:sz w:val="21"/>
              </w:rPr>
              <w:t>()</w:t>
            </w:r>
          </w:p>
          <w:p w14:paraId="402DB18E">
            <w:pPr>
              <w:pStyle w:val="6"/>
              <w:spacing w:line="326" w:lineRule="auto"/>
              <w:ind w:left="1239" w:hanging="505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19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strong_numbers_in_range_optimized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9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z w:val="21"/>
              </w:rPr>
              <w:t xml:space="preserve">strong_numbers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CCCCC"/>
                <w:sz w:val="21"/>
              </w:rPr>
              <w:t>[]</w:t>
            </w:r>
          </w:p>
          <w:p w14:paraId="4151F874">
            <w:pPr>
              <w:pStyle w:val="6"/>
              <w:spacing w:line="237" w:lineRule="exact"/>
              <w:ind w:left="1239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for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C486BF"/>
                <w:sz w:val="21"/>
              </w:rPr>
              <w:t xml:space="preserve">in </w:t>
            </w:r>
            <w:r>
              <w:rPr>
                <w:color w:val="4EC8B0"/>
                <w:sz w:val="21"/>
              </w:rPr>
              <w:t>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9CDBFE"/>
                <w:sz w:val="21"/>
              </w:rPr>
              <w:t xml:space="preserve">end </w:t>
            </w:r>
            <w:r>
              <w:rPr>
                <w:color w:val="D4D4D4"/>
                <w:sz w:val="21"/>
              </w:rPr>
              <w:t xml:space="preserve">+ </w:t>
            </w: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CCCCCC"/>
                <w:spacing w:val="-5"/>
                <w:sz w:val="21"/>
              </w:rPr>
              <w:t>):</w:t>
            </w:r>
          </w:p>
          <w:p w14:paraId="6934B3D9">
            <w:pPr>
              <w:pStyle w:val="6"/>
              <w:spacing w:before="83" w:line="326" w:lineRule="auto"/>
              <w:ind w:left="2247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if</w:t>
            </w:r>
            <w:r>
              <w:rPr>
                <w:color w:val="C486BF"/>
                <w:spacing w:val="-32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is_strong_number_optimized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pacing w:val="-2"/>
                <w:sz w:val="21"/>
              </w:rPr>
              <w:t>strong_numbers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append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28F13B97">
            <w:pPr>
              <w:pStyle w:val="6"/>
              <w:spacing w:line="326" w:lineRule="auto"/>
              <w:ind w:left="735" w:right="3100" w:firstLine="504"/>
              <w:rPr>
                <w:sz w:val="21"/>
              </w:rPr>
            </w:pPr>
            <w:r>
              <w:rPr>
                <w:color w:val="C486BF"/>
                <w:sz w:val="21"/>
              </w:rPr>
              <w:t>return</w:t>
            </w:r>
            <w:r>
              <w:rPr>
                <w:color w:val="C486BF"/>
                <w:spacing w:val="-32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 xml:space="preserve">strong_numbers </w:t>
            </w:r>
            <w:r>
              <w:rPr>
                <w:color w:val="6A9954"/>
                <w:sz w:val="21"/>
              </w:rPr>
              <w:t># Example usage</w:t>
            </w:r>
          </w:p>
          <w:p w14:paraId="3F87BF9F">
            <w:pPr>
              <w:pStyle w:val="6"/>
              <w:tabs>
                <w:tab w:val="left" w:pos="2169"/>
              </w:tabs>
              <w:spacing w:line="237" w:lineRule="exact"/>
              <w:ind w:left="73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rFonts w:ascii="Times New Roman"/>
                <w:color w:val="C486BF"/>
                <w:spacing w:val="73"/>
                <w:sz w:val="21"/>
                <w:u w:val="single" w:color="9BDAFD"/>
              </w:rPr>
              <w:t xml:space="preserve">  </w:t>
            </w:r>
            <w:r>
              <w:rPr>
                <w:color w:val="9CDBFE"/>
                <w:spacing w:val="-4"/>
                <w:sz w:val="21"/>
              </w:rPr>
              <w:t>name</w:t>
            </w:r>
            <w:r>
              <w:rPr>
                <w:rFonts w:ascii="Times New Roman"/>
                <w:color w:val="9CDBFE"/>
                <w:sz w:val="21"/>
                <w:u w:val="single" w:color="9BDAFD"/>
              </w:rPr>
              <w:tab/>
            </w:r>
            <w:r>
              <w:rPr>
                <w:rFonts w:ascii="Times New Roman"/>
                <w:color w:val="9CDBFE"/>
                <w:spacing w:val="2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CD9078"/>
                <w:sz w:val="21"/>
              </w:rPr>
              <w:t>"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main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:</w:t>
            </w:r>
          </w:p>
          <w:p w14:paraId="202C22D3">
            <w:pPr>
              <w:pStyle w:val="6"/>
              <w:spacing w:before="84" w:line="326" w:lineRule="auto"/>
              <w:ind w:left="735" w:right="23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start_range</w:t>
            </w:r>
            <w:r>
              <w:rPr>
                <w:color w:val="9CDBFE"/>
                <w:spacing w:val="-8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8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start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 the range: "</w:t>
            </w:r>
            <w:r>
              <w:rPr>
                <w:color w:val="CCCCCC"/>
                <w:sz w:val="21"/>
              </w:rPr>
              <w:t>))</w:t>
            </w:r>
          </w:p>
          <w:p w14:paraId="62E92567">
            <w:pPr>
              <w:pStyle w:val="6"/>
              <w:spacing w:line="326" w:lineRule="auto"/>
              <w:ind w:left="73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end_range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end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 range: "</w:t>
            </w:r>
            <w:r>
              <w:rPr>
                <w:color w:val="CCCCCC"/>
                <w:sz w:val="21"/>
              </w:rPr>
              <w:t>))</w:t>
            </w:r>
          </w:p>
          <w:p w14:paraId="57FA9FF2">
            <w:pPr>
              <w:pStyle w:val="6"/>
              <w:spacing w:line="326" w:lineRule="auto"/>
              <w:ind w:left="73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strong_numbers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DBDBAA"/>
                <w:spacing w:val="-2"/>
                <w:sz w:val="21"/>
              </w:rPr>
              <w:t>strong_numbers_in_range_optimized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start_range</w:t>
            </w:r>
            <w:r>
              <w:rPr>
                <w:color w:val="CCCCCC"/>
                <w:spacing w:val="-2"/>
                <w:sz w:val="21"/>
              </w:rPr>
              <w:t xml:space="preserve">, </w:t>
            </w:r>
            <w:r>
              <w:rPr>
                <w:color w:val="9CDBFE"/>
                <w:spacing w:val="-2"/>
                <w:sz w:val="21"/>
              </w:rPr>
              <w:t>end_range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326E1E71">
            <w:pPr>
              <w:pStyle w:val="6"/>
              <w:spacing w:line="236" w:lineRule="exact"/>
              <w:ind w:left="1239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 xml:space="preserve">"Strong numbers between </w:t>
            </w:r>
            <w:r>
              <w:rPr>
                <w:color w:val="569CD5"/>
                <w:spacing w:val="-2"/>
                <w:sz w:val="21"/>
              </w:rPr>
              <w:t>{</w:t>
            </w:r>
            <w:r>
              <w:rPr>
                <w:color w:val="9CDBFE"/>
                <w:spacing w:val="-2"/>
                <w:sz w:val="21"/>
              </w:rPr>
              <w:t>start_range</w:t>
            </w:r>
            <w:r>
              <w:rPr>
                <w:color w:val="569CD5"/>
                <w:spacing w:val="-2"/>
                <w:sz w:val="21"/>
              </w:rPr>
              <w:t>}</w:t>
            </w:r>
          </w:p>
          <w:p w14:paraId="5345DB34">
            <w:pPr>
              <w:pStyle w:val="6"/>
              <w:spacing w:before="82"/>
              <w:ind w:left="735"/>
              <w:rPr>
                <w:sz w:val="21"/>
              </w:rPr>
            </w:pPr>
            <w:r>
              <w:rPr>
                <w:color w:val="CD9078"/>
                <w:sz w:val="21"/>
              </w:rPr>
              <w:t>and</w:t>
            </w:r>
            <w:r>
              <w:rPr>
                <w:color w:val="CD9078"/>
                <w:spacing w:val="-2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end_range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z w:val="21"/>
              </w:rPr>
              <w:t xml:space="preserve">(optimized): </w:t>
            </w:r>
            <w:r>
              <w:rPr>
                <w:color w:val="569CD5"/>
                <w:spacing w:val="-2"/>
                <w:sz w:val="21"/>
              </w:rPr>
              <w:t>{</w:t>
            </w:r>
            <w:r>
              <w:rPr>
                <w:color w:val="9CDBFE"/>
                <w:spacing w:val="-2"/>
                <w:sz w:val="21"/>
              </w:rPr>
              <w:t>strong_numbers</w:t>
            </w:r>
            <w:r>
              <w:rPr>
                <w:color w:val="569CD5"/>
                <w:spacing w:val="-2"/>
                <w:sz w:val="21"/>
              </w:rPr>
              <w:t>}</w:t>
            </w:r>
            <w:r>
              <w:rPr>
                <w:color w:val="CD9078"/>
                <w:spacing w:val="-2"/>
                <w:sz w:val="21"/>
              </w:rPr>
              <w:t>"</w:t>
            </w:r>
            <w:r>
              <w:rPr>
                <w:color w:val="CCCCCC"/>
                <w:spacing w:val="-2"/>
                <w:sz w:val="21"/>
              </w:rPr>
              <w:t>)</w:t>
            </w:r>
          </w:p>
        </w:tc>
        <w:tc>
          <w:tcPr>
            <w:tcW w:w="1120" w:type="dxa"/>
          </w:tcPr>
          <w:p w14:paraId="287BA8FE">
            <w:pPr>
              <w:pStyle w:val="6"/>
              <w:rPr>
                <w:rFonts w:ascii="Times New Roman"/>
                <w:sz w:val="20"/>
              </w:rPr>
            </w:pPr>
          </w:p>
        </w:tc>
      </w:tr>
    </w:tbl>
    <w:p w14:paraId="6B56CDFF">
      <w:pPr>
        <w:pStyle w:val="6"/>
        <w:spacing w:after="0"/>
        <w:rPr>
          <w:rFonts w:ascii="Times New Roman"/>
          <w:sz w:val="20"/>
        </w:rPr>
        <w:sectPr>
          <w:type w:val="continuous"/>
          <w:pgSz w:w="12240" w:h="15840"/>
          <w:pgMar w:top="1420" w:right="1080" w:bottom="996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30"/>
        <w:gridCol w:w="6350"/>
        <w:gridCol w:w="1120"/>
      </w:tblGrid>
      <w:tr w14:paraId="089F1A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980" w:type="dxa"/>
            <w:vMerge w:val="restart"/>
          </w:tcPr>
          <w:p w14:paraId="3E9B80EF">
            <w:pPr>
              <w:pStyle w:val="6"/>
              <w:rPr>
                <w:rFonts w:ascii="Times New Roman"/>
                <w:sz w:val="22"/>
              </w:rPr>
            </w:pPr>
          </w:p>
        </w:tc>
        <w:tc>
          <w:tcPr>
            <w:tcW w:w="730" w:type="dxa"/>
            <w:tcBorders>
              <w:bottom w:val="nil"/>
              <w:right w:val="nil"/>
            </w:tcBorders>
          </w:tcPr>
          <w:p w14:paraId="34D9F7CD">
            <w:pPr>
              <w:pStyle w:val="6"/>
              <w:rPr>
                <w:rFonts w:ascii="Times New Roman"/>
                <w:sz w:val="22"/>
              </w:rPr>
            </w:pPr>
          </w:p>
        </w:tc>
        <w:tc>
          <w:tcPr>
            <w:tcW w:w="6350" w:type="dxa"/>
            <w:tcBorders>
              <w:left w:val="nil"/>
              <w:bottom w:val="nil"/>
            </w:tcBorders>
            <w:shd w:val="clear" w:color="auto" w:fill="1F1F1F"/>
          </w:tcPr>
          <w:p w14:paraId="550C11D6">
            <w:pPr>
              <w:pStyle w:val="6"/>
              <w:spacing w:line="233" w:lineRule="exact"/>
              <w:ind w:left="15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end_time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pacing w:val="-2"/>
                <w:sz w:val="21"/>
              </w:rPr>
              <w:t>t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time</w:t>
            </w:r>
            <w:r>
              <w:rPr>
                <w:color w:val="CCCCCC"/>
                <w:spacing w:val="-2"/>
                <w:sz w:val="21"/>
              </w:rPr>
              <w:t>()</w:t>
            </w:r>
          </w:p>
          <w:p w14:paraId="0070D60F">
            <w:pPr>
              <w:pStyle w:val="6"/>
              <w:spacing w:before="3" w:line="320" w:lineRule="atLeast"/>
              <w:ind w:left="15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"Time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taken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(optimized):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end_time</w:t>
            </w:r>
            <w:r>
              <w:rPr>
                <w:color w:val="9CDBFE"/>
                <w:spacing w:val="-1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 xml:space="preserve">- </w:t>
            </w:r>
            <w:r>
              <w:rPr>
                <w:color w:val="9CDBFE"/>
                <w:sz w:val="21"/>
              </w:rPr>
              <w:t>start_time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z w:val="21"/>
              </w:rPr>
              <w:t>seconds"</w:t>
            </w:r>
            <w:r>
              <w:rPr>
                <w:color w:val="CCCCCC"/>
                <w:sz w:val="21"/>
              </w:rPr>
              <w:t>)</w:t>
            </w:r>
          </w:p>
        </w:tc>
        <w:tc>
          <w:tcPr>
            <w:tcW w:w="1120" w:type="dxa"/>
            <w:vMerge w:val="restart"/>
          </w:tcPr>
          <w:p w14:paraId="732166FC">
            <w:pPr>
              <w:pStyle w:val="6"/>
              <w:rPr>
                <w:rFonts w:ascii="Times New Roman"/>
                <w:sz w:val="22"/>
              </w:rPr>
            </w:pPr>
          </w:p>
        </w:tc>
      </w:tr>
      <w:tr w14:paraId="1B89F3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0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11AD7515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</w:tcBorders>
          </w:tcPr>
          <w:p w14:paraId="55B7090B">
            <w:pPr>
              <w:pStyle w:val="6"/>
              <w:spacing w:before="127"/>
              <w:rPr>
                <w:rFonts w:ascii="Times New Roman"/>
                <w:sz w:val="22"/>
              </w:rPr>
            </w:pPr>
          </w:p>
          <w:p w14:paraId="33CDE4FA">
            <w:pPr>
              <w:pStyle w:val="6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Explanation</w:t>
            </w:r>
          </w:p>
          <w:p w14:paraId="31A8AC5A">
            <w:pPr>
              <w:pStyle w:val="6"/>
              <w:spacing w:before="134" w:line="360" w:lineRule="auto"/>
              <w:ind w:left="735" w:right="21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sz w:val="22"/>
              </w:rPr>
              <w:t>The</w:t>
            </w:r>
            <w:r>
              <w:rPr>
                <w:rFonts w:ascii="Calibri"/>
                <w:i/>
                <w:spacing w:val="-5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function</w:t>
            </w:r>
            <w:r>
              <w:rPr>
                <w:rFonts w:ascii="Calibri"/>
                <w:i/>
                <w:spacing w:val="-5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checks</w:t>
            </w:r>
            <w:r>
              <w:rPr>
                <w:rFonts w:ascii="Calibri"/>
                <w:i/>
                <w:spacing w:val="-5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whether</w:t>
            </w:r>
            <w:r>
              <w:rPr>
                <w:rFonts w:ascii="Calibri"/>
                <w:i/>
                <w:spacing w:val="-5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a</w:t>
            </w:r>
            <w:r>
              <w:rPr>
                <w:rFonts w:ascii="Calibri"/>
                <w:i/>
                <w:spacing w:val="-5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number</w:t>
            </w:r>
            <w:r>
              <w:rPr>
                <w:rFonts w:ascii="Calibri"/>
                <w:i/>
                <w:spacing w:val="-5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equals</w:t>
            </w:r>
            <w:r>
              <w:rPr>
                <w:rFonts w:ascii="Calibri"/>
                <w:i/>
                <w:spacing w:val="-5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the</w:t>
            </w:r>
            <w:r>
              <w:rPr>
                <w:rFonts w:ascii="Calibri"/>
                <w:i/>
                <w:spacing w:val="-5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sum</w:t>
            </w:r>
            <w:r>
              <w:rPr>
                <w:rFonts w:ascii="Calibri"/>
                <w:i/>
                <w:spacing w:val="-5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of</w:t>
            </w:r>
            <w:r>
              <w:rPr>
                <w:rFonts w:ascii="Calibri"/>
                <w:i/>
                <w:spacing w:val="-5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factorials</w:t>
            </w:r>
            <w:r>
              <w:rPr>
                <w:rFonts w:ascii="Calibri"/>
                <w:i/>
                <w:spacing w:val="-5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of its digits to identify Strong numbers.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1AC41B17">
            <w:pPr>
              <w:rPr>
                <w:sz w:val="2"/>
                <w:szCs w:val="2"/>
              </w:rPr>
            </w:pPr>
          </w:p>
        </w:tc>
      </w:tr>
      <w:tr w14:paraId="13EF17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0" w:hRule="atLeast"/>
        </w:trPr>
        <w:tc>
          <w:tcPr>
            <w:tcW w:w="980" w:type="dxa"/>
            <w:vMerge w:val="restart"/>
          </w:tcPr>
          <w:p w14:paraId="60F53663">
            <w:pPr>
              <w:pStyle w:val="6"/>
              <w:rPr>
                <w:rFonts w:ascii="Times New Roman"/>
                <w:sz w:val="22"/>
              </w:rPr>
            </w:pPr>
          </w:p>
          <w:p w14:paraId="5877BF20">
            <w:pPr>
              <w:pStyle w:val="6"/>
              <w:rPr>
                <w:rFonts w:ascii="Times New Roman"/>
                <w:sz w:val="22"/>
              </w:rPr>
            </w:pPr>
          </w:p>
          <w:p w14:paraId="65FA6C8E">
            <w:pPr>
              <w:pStyle w:val="6"/>
              <w:rPr>
                <w:rFonts w:ascii="Times New Roman"/>
                <w:sz w:val="22"/>
              </w:rPr>
            </w:pPr>
          </w:p>
          <w:p w14:paraId="3319FA3E">
            <w:pPr>
              <w:pStyle w:val="6"/>
              <w:rPr>
                <w:rFonts w:ascii="Times New Roman"/>
                <w:sz w:val="22"/>
              </w:rPr>
            </w:pPr>
          </w:p>
          <w:p w14:paraId="7AD1B7C7">
            <w:pPr>
              <w:pStyle w:val="6"/>
              <w:rPr>
                <w:rFonts w:ascii="Times New Roman"/>
                <w:sz w:val="22"/>
              </w:rPr>
            </w:pPr>
          </w:p>
          <w:p w14:paraId="1C253024">
            <w:pPr>
              <w:pStyle w:val="6"/>
              <w:rPr>
                <w:rFonts w:ascii="Times New Roman"/>
                <w:sz w:val="22"/>
              </w:rPr>
            </w:pPr>
          </w:p>
          <w:p w14:paraId="496BB7E8">
            <w:pPr>
              <w:pStyle w:val="6"/>
              <w:rPr>
                <w:rFonts w:ascii="Times New Roman"/>
                <w:sz w:val="22"/>
              </w:rPr>
            </w:pPr>
          </w:p>
          <w:p w14:paraId="37DFB649">
            <w:pPr>
              <w:pStyle w:val="6"/>
              <w:rPr>
                <w:rFonts w:ascii="Times New Roman"/>
                <w:sz w:val="22"/>
              </w:rPr>
            </w:pPr>
          </w:p>
          <w:p w14:paraId="6EADB5D9">
            <w:pPr>
              <w:pStyle w:val="6"/>
              <w:rPr>
                <w:rFonts w:ascii="Times New Roman"/>
                <w:sz w:val="22"/>
              </w:rPr>
            </w:pPr>
          </w:p>
          <w:p w14:paraId="628F4932">
            <w:pPr>
              <w:pStyle w:val="6"/>
              <w:rPr>
                <w:rFonts w:ascii="Times New Roman"/>
                <w:sz w:val="22"/>
              </w:rPr>
            </w:pPr>
          </w:p>
          <w:p w14:paraId="12429DA6">
            <w:pPr>
              <w:pStyle w:val="6"/>
              <w:rPr>
                <w:rFonts w:ascii="Times New Roman"/>
                <w:sz w:val="22"/>
              </w:rPr>
            </w:pPr>
          </w:p>
          <w:p w14:paraId="129A0B75">
            <w:pPr>
              <w:pStyle w:val="6"/>
              <w:rPr>
                <w:rFonts w:ascii="Times New Roman"/>
                <w:sz w:val="22"/>
              </w:rPr>
            </w:pPr>
          </w:p>
          <w:p w14:paraId="0CD8011F">
            <w:pPr>
              <w:pStyle w:val="6"/>
              <w:rPr>
                <w:rFonts w:ascii="Times New Roman"/>
                <w:sz w:val="22"/>
              </w:rPr>
            </w:pPr>
          </w:p>
          <w:p w14:paraId="2B3164A3">
            <w:pPr>
              <w:pStyle w:val="6"/>
              <w:rPr>
                <w:rFonts w:ascii="Times New Roman"/>
                <w:sz w:val="22"/>
              </w:rPr>
            </w:pPr>
          </w:p>
          <w:p w14:paraId="039BB687">
            <w:pPr>
              <w:pStyle w:val="6"/>
              <w:rPr>
                <w:rFonts w:ascii="Times New Roman"/>
                <w:sz w:val="22"/>
              </w:rPr>
            </w:pPr>
          </w:p>
          <w:p w14:paraId="482F3DC2">
            <w:pPr>
              <w:pStyle w:val="6"/>
              <w:rPr>
                <w:rFonts w:ascii="Times New Roman"/>
                <w:sz w:val="22"/>
              </w:rPr>
            </w:pPr>
          </w:p>
          <w:p w14:paraId="3838A94D">
            <w:pPr>
              <w:pStyle w:val="6"/>
              <w:rPr>
                <w:rFonts w:ascii="Times New Roman"/>
                <w:sz w:val="22"/>
              </w:rPr>
            </w:pPr>
          </w:p>
          <w:p w14:paraId="6C487228">
            <w:pPr>
              <w:pStyle w:val="6"/>
              <w:rPr>
                <w:rFonts w:ascii="Times New Roman"/>
                <w:sz w:val="22"/>
              </w:rPr>
            </w:pPr>
          </w:p>
          <w:p w14:paraId="3DAE9140">
            <w:pPr>
              <w:pStyle w:val="6"/>
              <w:spacing w:before="27"/>
              <w:rPr>
                <w:rFonts w:ascii="Times New Roman"/>
                <w:sz w:val="22"/>
              </w:rPr>
            </w:pPr>
          </w:p>
          <w:p w14:paraId="58014F1A">
            <w:pPr>
              <w:pStyle w:val="6"/>
              <w:ind w:left="2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9</w:t>
            </w:r>
          </w:p>
        </w:tc>
        <w:tc>
          <w:tcPr>
            <w:tcW w:w="7080" w:type="dxa"/>
            <w:gridSpan w:val="2"/>
            <w:tcBorders>
              <w:bottom w:val="nil"/>
            </w:tcBorders>
          </w:tcPr>
          <w:p w14:paraId="00039ABB">
            <w:pPr>
              <w:pStyle w:val="6"/>
              <w:spacing w:before="10"/>
              <w:ind w:left="12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Task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#9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–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Few-Shot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Prompting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for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Nested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Dictionary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Extraction</w:t>
            </w:r>
          </w:p>
          <w:p w14:paraId="097FAE5A">
            <w:pPr>
              <w:pStyle w:val="6"/>
              <w:spacing w:before="41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Objective</w:t>
            </w:r>
          </w:p>
          <w:p w14:paraId="7B59D1A1">
            <w:pPr>
              <w:pStyle w:val="6"/>
              <w:spacing w:before="41" w:line="276" w:lineRule="auto"/>
              <w:ind w:left="120" w:right="23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few-shot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prompting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(2–3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examples)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instruct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AI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create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 function that parses a nested dictionary representing student </w:t>
            </w:r>
            <w:r>
              <w:rPr>
                <w:rFonts w:ascii="Times New Roman" w:hAnsi="Times New Roman"/>
                <w:spacing w:val="-2"/>
                <w:sz w:val="24"/>
              </w:rPr>
              <w:t>information.</w:t>
            </w:r>
          </w:p>
          <w:p w14:paraId="2674C0FC">
            <w:pPr>
              <w:pStyle w:val="6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Requirements</w:t>
            </w:r>
          </w:p>
          <w:p w14:paraId="6B9BC1D8">
            <w:pPr>
              <w:pStyle w:val="6"/>
              <w:numPr>
                <w:ilvl w:val="0"/>
                <w:numId w:val="16"/>
              </w:numPr>
              <w:tabs>
                <w:tab w:val="left" w:pos="734"/>
              </w:tabs>
              <w:spacing w:before="42" w:after="0" w:line="240" w:lineRule="auto"/>
              <w:ind w:left="734" w:right="0" w:hanging="359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The function should extract and </w:t>
            </w:r>
            <w:r>
              <w:rPr>
                <w:rFonts w:ascii="Times New Roman" w:hAnsi="Times New Roman"/>
                <w:spacing w:val="-2"/>
                <w:sz w:val="24"/>
              </w:rPr>
              <w:t>return:</w:t>
            </w:r>
          </w:p>
          <w:p w14:paraId="2544B9D1">
            <w:pPr>
              <w:pStyle w:val="6"/>
              <w:numPr>
                <w:ilvl w:val="1"/>
                <w:numId w:val="16"/>
              </w:numPr>
              <w:tabs>
                <w:tab w:val="left" w:pos="1454"/>
              </w:tabs>
              <w:spacing w:before="41" w:after="0" w:line="240" w:lineRule="auto"/>
              <w:ind w:left="1454" w:right="0" w:hanging="359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Full </w:t>
            </w:r>
            <w:r>
              <w:rPr>
                <w:rFonts w:ascii="Times New Roman" w:hAnsi="Times New Roman"/>
                <w:spacing w:val="-4"/>
                <w:sz w:val="24"/>
              </w:rPr>
              <w:t>Name</w:t>
            </w:r>
          </w:p>
          <w:p w14:paraId="3A6302C6">
            <w:pPr>
              <w:pStyle w:val="6"/>
              <w:numPr>
                <w:ilvl w:val="1"/>
                <w:numId w:val="16"/>
              </w:numPr>
              <w:tabs>
                <w:tab w:val="left" w:pos="1454"/>
              </w:tabs>
              <w:spacing w:before="43" w:after="0" w:line="240" w:lineRule="auto"/>
              <w:ind w:left="1454" w:right="0" w:hanging="359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Branch</w:t>
            </w:r>
          </w:p>
          <w:p w14:paraId="33C43BA1">
            <w:pPr>
              <w:pStyle w:val="6"/>
              <w:numPr>
                <w:ilvl w:val="1"/>
                <w:numId w:val="16"/>
              </w:numPr>
              <w:tabs>
                <w:tab w:val="left" w:pos="1454"/>
              </w:tabs>
              <w:spacing w:before="42" w:after="0" w:line="240" w:lineRule="auto"/>
              <w:ind w:left="1454" w:right="0" w:hanging="359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SGPA</w:t>
            </w:r>
          </w:p>
          <w:p w14:paraId="7DBAB4AC">
            <w:pPr>
              <w:pStyle w:val="6"/>
              <w:spacing w:before="43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Expected </w:t>
            </w:r>
            <w:r>
              <w:rPr>
                <w:rFonts w:ascii="Times New Roman"/>
                <w:spacing w:val="-2"/>
                <w:sz w:val="24"/>
              </w:rPr>
              <w:t>Output</w:t>
            </w:r>
          </w:p>
          <w:p w14:paraId="205A2559">
            <w:pPr>
              <w:pStyle w:val="6"/>
              <w:spacing w:before="174" w:line="360" w:lineRule="auto"/>
              <w:ind w:left="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reusable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Python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function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that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correctly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navigates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extracts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values from nested dictionaries based on the provided examples</w:t>
            </w:r>
          </w:p>
          <w:p w14:paraId="6711D8A8">
            <w:pPr>
              <w:pStyle w:val="6"/>
              <w:spacing w:before="133"/>
              <w:ind w:left="15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Prompt</w:t>
            </w:r>
          </w:p>
        </w:tc>
        <w:tc>
          <w:tcPr>
            <w:tcW w:w="1120" w:type="dxa"/>
            <w:vMerge w:val="restart"/>
          </w:tcPr>
          <w:p w14:paraId="19BE52AC">
            <w:pPr>
              <w:pStyle w:val="6"/>
              <w:rPr>
                <w:rFonts w:ascii="Times New Roman"/>
                <w:sz w:val="22"/>
              </w:rPr>
            </w:pPr>
          </w:p>
        </w:tc>
      </w:tr>
      <w:tr w14:paraId="368241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9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2C39427A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</w:tcBorders>
            <w:shd w:val="clear" w:color="auto" w:fill="1F1F1F"/>
          </w:tcPr>
          <w:p w14:paraId="48AE713B">
            <w:pPr>
              <w:pStyle w:val="6"/>
              <w:spacing w:before="120" w:line="326" w:lineRule="auto"/>
              <w:ind w:left="15"/>
              <w:rPr>
                <w:sz w:val="21"/>
              </w:rPr>
            </w:pPr>
            <w:r>
              <w:rPr>
                <w:color w:val="CD9078"/>
                <w:sz w:val="21"/>
              </w:rPr>
              <w:t>create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function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that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parses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nested</w:t>
            </w:r>
            <w:r>
              <w:rPr>
                <w:color w:val="CD9078"/>
                <w:spacing w:val="-6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dictionary representing student information.</w:t>
            </w:r>
          </w:p>
          <w:p w14:paraId="70CC3A7D">
            <w:pPr>
              <w:pStyle w:val="6"/>
              <w:spacing w:before="131" w:line="460" w:lineRule="auto"/>
              <w:ind w:left="15" w:right="2098"/>
              <w:rPr>
                <w:sz w:val="21"/>
              </w:rPr>
            </w:pP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function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should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extract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and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return: Full Name</w:t>
            </w:r>
          </w:p>
          <w:p w14:paraId="35CD3520">
            <w:pPr>
              <w:pStyle w:val="6"/>
              <w:spacing w:line="460" w:lineRule="auto"/>
              <w:ind w:left="15" w:right="6280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 xml:space="preserve">Branch </w:t>
            </w:r>
            <w:r>
              <w:rPr>
                <w:color w:val="CD9078"/>
                <w:spacing w:val="-4"/>
                <w:sz w:val="21"/>
              </w:rPr>
              <w:t>SGPA</w:t>
            </w:r>
          </w:p>
          <w:p w14:paraId="38B5A7FF">
            <w:pPr>
              <w:pStyle w:val="6"/>
              <w:spacing w:line="236" w:lineRule="exact"/>
              <w:ind w:left="15"/>
              <w:rPr>
                <w:sz w:val="21"/>
              </w:rPr>
            </w:pPr>
            <w:r>
              <w:rPr>
                <w:color w:val="CD9078"/>
                <w:sz w:val="21"/>
              </w:rPr>
              <w:t xml:space="preserve">Example </w:t>
            </w:r>
            <w:r>
              <w:rPr>
                <w:color w:val="CD9078"/>
                <w:spacing w:val="-2"/>
                <w:sz w:val="21"/>
              </w:rPr>
              <w:t>Input:</w:t>
            </w:r>
          </w:p>
          <w:p w14:paraId="3EF810B1">
            <w:pPr>
              <w:pStyle w:val="6"/>
              <w:spacing w:before="216"/>
              <w:ind w:left="15"/>
              <w:rPr>
                <w:sz w:val="21"/>
              </w:rPr>
            </w:pPr>
            <w:r>
              <w:rPr>
                <w:color w:val="CD9078"/>
                <w:spacing w:val="-10"/>
                <w:sz w:val="21"/>
              </w:rPr>
              <w:t>{</w:t>
            </w:r>
          </w:p>
          <w:p w14:paraId="4B290945">
            <w:pPr>
              <w:pStyle w:val="6"/>
              <w:spacing w:before="218"/>
              <w:ind w:left="519"/>
              <w:rPr>
                <w:sz w:val="21"/>
              </w:rPr>
            </w:pPr>
            <w:r>
              <w:rPr>
                <w:color w:val="CD9078"/>
                <w:sz w:val="21"/>
              </w:rPr>
              <w:t xml:space="preserve">"student1": </w:t>
            </w:r>
            <w:r>
              <w:rPr>
                <w:color w:val="CD9078"/>
                <w:spacing w:val="-10"/>
                <w:sz w:val="21"/>
              </w:rPr>
              <w:t>{</w:t>
            </w:r>
          </w:p>
          <w:p w14:paraId="50BD8FA7">
            <w:pPr>
              <w:pStyle w:val="6"/>
              <w:spacing w:before="6" w:line="450" w:lineRule="atLeast"/>
              <w:ind w:left="1023"/>
              <w:rPr>
                <w:sz w:val="21"/>
              </w:rPr>
            </w:pPr>
            <w:r>
              <w:rPr>
                <w:color w:val="CD9078"/>
                <w:sz w:val="21"/>
              </w:rPr>
              <w:t>"name":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{"first":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"Mahesh",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"last":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"Ch"}, "branch": "CSE",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16AFB80B">
            <w:pPr>
              <w:rPr>
                <w:sz w:val="2"/>
                <w:szCs w:val="2"/>
              </w:rPr>
            </w:pPr>
          </w:p>
        </w:tc>
      </w:tr>
    </w:tbl>
    <w:p w14:paraId="2D152234">
      <w:pPr>
        <w:spacing w:after="0"/>
        <w:rPr>
          <w:sz w:val="2"/>
          <w:szCs w:val="2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080"/>
        <w:gridCol w:w="1120"/>
      </w:tblGrid>
      <w:tr w14:paraId="572D37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9" w:hRule="atLeast"/>
        </w:trPr>
        <w:tc>
          <w:tcPr>
            <w:tcW w:w="980" w:type="dxa"/>
            <w:vMerge w:val="restart"/>
          </w:tcPr>
          <w:p w14:paraId="2A2EE150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080" w:type="dxa"/>
            <w:tcBorders>
              <w:bottom w:val="nil"/>
            </w:tcBorders>
            <w:shd w:val="clear" w:color="auto" w:fill="1F1F1F"/>
          </w:tcPr>
          <w:p w14:paraId="1F2E9643">
            <w:pPr>
              <w:pStyle w:val="6"/>
              <w:spacing w:before="128"/>
              <w:ind w:left="1023"/>
              <w:rPr>
                <w:sz w:val="21"/>
              </w:rPr>
            </w:pPr>
            <w:r>
              <w:rPr>
                <w:color w:val="CD9078"/>
                <w:sz w:val="21"/>
              </w:rPr>
              <w:t xml:space="preserve">"SGPA": </w:t>
            </w:r>
            <w:r>
              <w:rPr>
                <w:color w:val="CD9078"/>
                <w:spacing w:val="-5"/>
                <w:sz w:val="21"/>
              </w:rPr>
              <w:t>9.1</w:t>
            </w:r>
          </w:p>
          <w:p w14:paraId="79A42E84">
            <w:pPr>
              <w:pStyle w:val="6"/>
              <w:spacing w:before="218"/>
              <w:ind w:left="1023"/>
              <w:rPr>
                <w:sz w:val="21"/>
              </w:rPr>
            </w:pPr>
            <w:r>
              <w:rPr>
                <w:color w:val="CD9078"/>
                <w:spacing w:val="-5"/>
                <w:sz w:val="21"/>
              </w:rPr>
              <w:t>},</w:t>
            </w:r>
          </w:p>
          <w:p w14:paraId="6FC48592">
            <w:pPr>
              <w:pStyle w:val="6"/>
              <w:spacing w:before="218" w:line="326" w:lineRule="auto"/>
              <w:ind w:left="15" w:firstLine="1008"/>
              <w:rPr>
                <w:sz w:val="21"/>
              </w:rPr>
            </w:pPr>
            <w:r>
              <w:rPr>
                <w:color w:val="CD9078"/>
                <w:sz w:val="21"/>
              </w:rPr>
              <w:t>"student2":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{"name":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{"first":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"Rohan",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 xml:space="preserve">"last": </w:t>
            </w:r>
            <w:r>
              <w:rPr>
                <w:color w:val="CD9078"/>
                <w:spacing w:val="-2"/>
                <w:sz w:val="21"/>
              </w:rPr>
              <w:t>"Kumar"},</w:t>
            </w:r>
          </w:p>
          <w:p w14:paraId="693DD94A">
            <w:pPr>
              <w:pStyle w:val="6"/>
              <w:spacing w:before="131" w:line="460" w:lineRule="auto"/>
              <w:ind w:left="1023" w:right="3766"/>
              <w:rPr>
                <w:sz w:val="21"/>
              </w:rPr>
            </w:pPr>
            <w:r>
              <w:rPr>
                <w:color w:val="CD9078"/>
                <w:sz w:val="21"/>
              </w:rPr>
              <w:t>"branch":</w:t>
            </w:r>
            <w:r>
              <w:rPr>
                <w:color w:val="CD9078"/>
                <w:spacing w:val="-32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"ECE", "SGPA": 8.7</w:t>
            </w:r>
          </w:p>
          <w:p w14:paraId="579D65A9">
            <w:pPr>
              <w:pStyle w:val="6"/>
              <w:spacing w:line="236" w:lineRule="exact"/>
              <w:ind w:left="1023"/>
              <w:rPr>
                <w:sz w:val="21"/>
              </w:rPr>
            </w:pPr>
            <w:r>
              <w:rPr>
                <w:color w:val="CD9078"/>
                <w:spacing w:val="-10"/>
                <w:sz w:val="21"/>
              </w:rPr>
              <w:t>}</w:t>
            </w:r>
          </w:p>
        </w:tc>
        <w:tc>
          <w:tcPr>
            <w:tcW w:w="1120" w:type="dxa"/>
            <w:vMerge w:val="restart"/>
          </w:tcPr>
          <w:p w14:paraId="4485E628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278A69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73CEA768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tcBorders>
              <w:top w:val="nil"/>
              <w:bottom w:val="nil"/>
            </w:tcBorders>
          </w:tcPr>
          <w:p w14:paraId="59221568">
            <w:pPr>
              <w:pStyle w:val="6"/>
              <w:spacing w:before="96"/>
              <w:ind w:left="15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4"/>
                <w:sz w:val="24"/>
              </w:rPr>
              <w:t>Code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7D57BBAB">
            <w:pPr>
              <w:rPr>
                <w:sz w:val="2"/>
                <w:szCs w:val="2"/>
              </w:rPr>
            </w:pPr>
          </w:p>
        </w:tc>
      </w:tr>
      <w:tr w14:paraId="50CD2C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0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25C1535B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tcBorders>
              <w:top w:val="nil"/>
            </w:tcBorders>
            <w:shd w:val="clear" w:color="auto" w:fill="1F1F1F"/>
          </w:tcPr>
          <w:p w14:paraId="3BAEE38D">
            <w:pPr>
              <w:pStyle w:val="6"/>
              <w:spacing w:before="123" w:line="460" w:lineRule="auto"/>
              <w:ind w:left="519" w:right="728" w:hanging="505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32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extract_student_info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students_dict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z w:val="21"/>
              </w:rPr>
              <w:t xml:space="preserve">extracted_info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CCCCC"/>
                <w:sz w:val="21"/>
              </w:rPr>
              <w:t>[]</w:t>
            </w:r>
          </w:p>
          <w:p w14:paraId="1CE71DA5">
            <w:pPr>
              <w:pStyle w:val="6"/>
              <w:spacing w:line="326" w:lineRule="auto"/>
              <w:ind w:left="15" w:firstLine="504"/>
              <w:rPr>
                <w:sz w:val="21"/>
              </w:rPr>
            </w:pPr>
            <w:r>
              <w:rPr>
                <w:color w:val="C486BF"/>
                <w:sz w:val="21"/>
              </w:rPr>
              <w:t>for</w:t>
            </w:r>
            <w:r>
              <w:rPr>
                <w:color w:val="C486BF"/>
                <w:spacing w:val="-13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student_key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3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student_data</w:t>
            </w:r>
            <w:r>
              <w:rPr>
                <w:color w:val="9CDBFE"/>
                <w:spacing w:val="-13"/>
                <w:sz w:val="21"/>
              </w:rPr>
              <w:t xml:space="preserve"> </w:t>
            </w:r>
            <w:r>
              <w:rPr>
                <w:color w:val="C486BF"/>
                <w:sz w:val="21"/>
              </w:rPr>
              <w:t xml:space="preserve">in </w:t>
            </w:r>
            <w:r>
              <w:rPr>
                <w:color w:val="9CDBFE"/>
                <w:spacing w:val="-2"/>
                <w:sz w:val="21"/>
              </w:rPr>
              <w:t>students_dict</w:t>
            </w:r>
            <w:r>
              <w:rPr>
                <w:color w:val="CCCCCC"/>
                <w:spacing w:val="-2"/>
                <w:sz w:val="21"/>
              </w:rPr>
              <w:t>.items():</w:t>
            </w:r>
          </w:p>
          <w:p w14:paraId="1D5EA0D8">
            <w:pPr>
              <w:pStyle w:val="6"/>
              <w:spacing w:before="129" w:line="460" w:lineRule="auto"/>
              <w:ind w:left="1023" w:right="728"/>
              <w:rPr>
                <w:sz w:val="21"/>
              </w:rPr>
            </w:pPr>
            <w:r>
              <w:rPr>
                <w:color w:val="9CDBFE"/>
                <w:sz w:val="21"/>
              </w:rPr>
              <w:t>first_name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student_data</w:t>
            </w:r>
            <w:r>
              <w:rPr>
                <w:color w:val="CCCCCC"/>
                <w:sz w:val="21"/>
              </w:rPr>
              <w:t>[</w:t>
            </w:r>
            <w:r>
              <w:rPr>
                <w:color w:val="CD9078"/>
                <w:sz w:val="21"/>
              </w:rPr>
              <w:t>'name'</w:t>
            </w:r>
            <w:r>
              <w:rPr>
                <w:color w:val="CCCCCC"/>
                <w:sz w:val="21"/>
              </w:rPr>
              <w:t>][</w:t>
            </w:r>
            <w:r>
              <w:rPr>
                <w:color w:val="CD9078"/>
                <w:sz w:val="21"/>
              </w:rPr>
              <w:t>'first'</w:t>
            </w:r>
            <w:r>
              <w:rPr>
                <w:color w:val="CCCCCC"/>
                <w:sz w:val="21"/>
              </w:rPr>
              <w:t xml:space="preserve">] </w:t>
            </w:r>
            <w:r>
              <w:rPr>
                <w:color w:val="9CDBFE"/>
                <w:sz w:val="21"/>
              </w:rPr>
              <w:t xml:space="preserve">last_name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9CDBFE"/>
                <w:sz w:val="21"/>
              </w:rPr>
              <w:t>student_data</w:t>
            </w:r>
            <w:r>
              <w:rPr>
                <w:color w:val="CCCCCC"/>
                <w:sz w:val="21"/>
              </w:rPr>
              <w:t>[</w:t>
            </w:r>
            <w:r>
              <w:rPr>
                <w:color w:val="CD9078"/>
                <w:sz w:val="21"/>
              </w:rPr>
              <w:t>'name'</w:t>
            </w:r>
            <w:r>
              <w:rPr>
                <w:color w:val="CCCCCC"/>
                <w:sz w:val="21"/>
              </w:rPr>
              <w:t>][</w:t>
            </w:r>
            <w:r>
              <w:rPr>
                <w:color w:val="CD9078"/>
                <w:sz w:val="21"/>
              </w:rPr>
              <w:t>'last'</w:t>
            </w:r>
            <w:r>
              <w:rPr>
                <w:color w:val="CCCCCC"/>
                <w:sz w:val="21"/>
              </w:rPr>
              <w:t xml:space="preserve">] </w:t>
            </w:r>
            <w:r>
              <w:rPr>
                <w:color w:val="9CDBFE"/>
                <w:sz w:val="21"/>
              </w:rPr>
              <w:t xml:space="preserve">full_name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first_name</w:t>
            </w:r>
            <w:r>
              <w:rPr>
                <w:color w:val="569CD5"/>
                <w:sz w:val="21"/>
              </w:rPr>
              <w:t>} {</w:t>
            </w:r>
            <w:r>
              <w:rPr>
                <w:color w:val="9CDBFE"/>
                <w:sz w:val="21"/>
              </w:rPr>
              <w:t>last_name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 xml:space="preserve">" </w:t>
            </w:r>
            <w:r>
              <w:rPr>
                <w:color w:val="9CDBFE"/>
                <w:sz w:val="21"/>
              </w:rPr>
              <w:t xml:space="preserve">branch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9CDBFE"/>
                <w:sz w:val="21"/>
              </w:rPr>
              <w:t>student_data</w:t>
            </w:r>
            <w:r>
              <w:rPr>
                <w:color w:val="CCCCCC"/>
                <w:sz w:val="21"/>
              </w:rPr>
              <w:t>[</w:t>
            </w:r>
            <w:r>
              <w:rPr>
                <w:color w:val="CD9078"/>
                <w:sz w:val="21"/>
              </w:rPr>
              <w:t>'branch'</w:t>
            </w:r>
            <w:r>
              <w:rPr>
                <w:color w:val="CCCCCC"/>
                <w:sz w:val="21"/>
              </w:rPr>
              <w:t>]</w:t>
            </w:r>
          </w:p>
          <w:p w14:paraId="36730373">
            <w:pPr>
              <w:pStyle w:val="6"/>
              <w:spacing w:line="460" w:lineRule="auto"/>
              <w:ind w:left="1023"/>
              <w:rPr>
                <w:sz w:val="21"/>
              </w:rPr>
            </w:pPr>
            <w:r>
              <w:rPr>
                <w:color w:val="9CDBFE"/>
                <w:sz w:val="21"/>
              </w:rPr>
              <w:t>sgpa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student_data</w:t>
            </w:r>
            <w:r>
              <w:rPr>
                <w:color w:val="CCCCCC"/>
                <w:sz w:val="21"/>
              </w:rPr>
              <w:t>[</w:t>
            </w:r>
            <w:r>
              <w:rPr>
                <w:color w:val="CD9078"/>
                <w:sz w:val="21"/>
              </w:rPr>
              <w:t>'SGPA'</w:t>
            </w:r>
            <w:r>
              <w:rPr>
                <w:color w:val="CCCCCC"/>
                <w:sz w:val="21"/>
              </w:rPr>
              <w:t xml:space="preserve">] </w:t>
            </w:r>
            <w:r>
              <w:rPr>
                <w:color w:val="9CDBFE"/>
                <w:spacing w:val="-2"/>
                <w:sz w:val="21"/>
              </w:rPr>
              <w:t>extracted_info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append</w:t>
            </w:r>
            <w:r>
              <w:rPr>
                <w:color w:val="CCCCCC"/>
                <w:spacing w:val="-2"/>
                <w:sz w:val="21"/>
              </w:rPr>
              <w:t>({</w:t>
            </w:r>
          </w:p>
          <w:p w14:paraId="30F796E6">
            <w:pPr>
              <w:pStyle w:val="6"/>
              <w:spacing w:line="460" w:lineRule="auto"/>
              <w:ind w:left="1527" w:right="2528"/>
              <w:rPr>
                <w:sz w:val="21"/>
              </w:rPr>
            </w:pPr>
            <w:r>
              <w:rPr>
                <w:color w:val="CD9078"/>
                <w:sz w:val="21"/>
              </w:rPr>
              <w:t>'Full</w:t>
            </w:r>
            <w:r>
              <w:rPr>
                <w:color w:val="CD9078"/>
                <w:spacing w:val="-1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Name'</w:t>
            </w:r>
            <w:r>
              <w:rPr>
                <w:color w:val="CCCCCC"/>
                <w:sz w:val="21"/>
              </w:rPr>
              <w:t>:</w:t>
            </w:r>
            <w:r>
              <w:rPr>
                <w:color w:val="CCCCCC"/>
                <w:spacing w:val="-19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full_name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'Branch'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9CDBFE"/>
                <w:sz w:val="21"/>
              </w:rPr>
              <w:t>branch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'SGPA'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9CDBFE"/>
                <w:sz w:val="21"/>
              </w:rPr>
              <w:t>sgpa</w:t>
            </w:r>
          </w:p>
          <w:p w14:paraId="6481CAC6">
            <w:pPr>
              <w:pStyle w:val="6"/>
              <w:spacing w:line="235" w:lineRule="exact"/>
              <w:ind w:left="1023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})</w:t>
            </w:r>
          </w:p>
          <w:p w14:paraId="132D0B08">
            <w:pPr>
              <w:pStyle w:val="6"/>
              <w:spacing w:before="213" w:line="460" w:lineRule="auto"/>
              <w:ind w:left="15" w:right="3820" w:firstLine="504"/>
              <w:rPr>
                <w:sz w:val="21"/>
              </w:rPr>
            </w:pPr>
            <w:r>
              <w:rPr>
                <w:color w:val="C486BF"/>
                <w:sz w:val="21"/>
              </w:rPr>
              <w:t>return</w:t>
            </w:r>
            <w:r>
              <w:rPr>
                <w:color w:val="C486BF"/>
                <w:spacing w:val="-32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 xml:space="preserve">extracted_info </w:t>
            </w:r>
            <w:r>
              <w:rPr>
                <w:color w:val="6A9954"/>
                <w:sz w:val="21"/>
              </w:rPr>
              <w:t># Example usage</w:t>
            </w:r>
          </w:p>
          <w:p w14:paraId="5AE1821F">
            <w:pPr>
              <w:pStyle w:val="6"/>
              <w:tabs>
                <w:tab w:val="left" w:pos="1449"/>
              </w:tabs>
              <w:spacing w:line="460" w:lineRule="auto"/>
              <w:ind w:left="519" w:right="3766" w:hanging="50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rFonts w:ascii="Times New Roman"/>
                <w:color w:val="C486BF"/>
                <w:spacing w:val="40"/>
                <w:sz w:val="21"/>
                <w:u w:val="single" w:color="9BDAFD"/>
              </w:rPr>
              <w:t xml:space="preserve">  </w:t>
            </w:r>
            <w:r>
              <w:rPr>
                <w:color w:val="9CDBFE"/>
                <w:sz w:val="21"/>
              </w:rPr>
              <w:t>name</w:t>
            </w:r>
            <w:r>
              <w:rPr>
                <w:rFonts w:ascii="Times New Roman"/>
                <w:color w:val="9CDBFE"/>
                <w:sz w:val="21"/>
                <w:u w:val="single" w:color="9BDAFD"/>
              </w:rPr>
              <w:tab/>
            </w:r>
            <w:r>
              <w:rPr>
                <w:rFonts w:ascii="Times New Roman"/>
                <w:color w:val="9CDBFE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==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</w:t>
            </w:r>
            <w:r>
              <w:rPr>
                <w:rFonts w:ascii="Times New Roman"/>
                <w:color w:val="CD9078"/>
                <w:spacing w:val="40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main</w:t>
            </w:r>
            <w:r>
              <w:rPr>
                <w:rFonts w:ascii="Times New Roman"/>
                <w:color w:val="CD9078"/>
                <w:spacing w:val="40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9CDBFE"/>
                <w:sz w:val="21"/>
              </w:rPr>
              <w:t xml:space="preserve">students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CCCCC"/>
                <w:sz w:val="21"/>
              </w:rPr>
              <w:t>{</w:t>
            </w:r>
          </w:p>
          <w:p w14:paraId="33A08349">
            <w:pPr>
              <w:pStyle w:val="6"/>
              <w:spacing w:line="236" w:lineRule="exact"/>
              <w:ind w:left="1023"/>
              <w:rPr>
                <w:sz w:val="21"/>
              </w:rPr>
            </w:pPr>
            <w:r>
              <w:rPr>
                <w:color w:val="CD9078"/>
                <w:sz w:val="21"/>
              </w:rPr>
              <w:t>"student1"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CCCCC"/>
                <w:spacing w:val="-10"/>
                <w:sz w:val="21"/>
              </w:rPr>
              <w:t>{</w:t>
            </w:r>
          </w:p>
          <w:p w14:paraId="29356C79">
            <w:pPr>
              <w:pStyle w:val="6"/>
              <w:spacing w:before="216"/>
              <w:ind w:left="1527"/>
              <w:rPr>
                <w:sz w:val="21"/>
              </w:rPr>
            </w:pPr>
            <w:r>
              <w:rPr>
                <w:color w:val="CD9078"/>
                <w:sz w:val="21"/>
              </w:rPr>
              <w:t>"name"</w:t>
            </w:r>
            <w:r>
              <w:rPr>
                <w:color w:val="CCCCCC"/>
                <w:sz w:val="21"/>
              </w:rPr>
              <w:t>: {</w:t>
            </w:r>
            <w:r>
              <w:rPr>
                <w:color w:val="CD9078"/>
                <w:sz w:val="21"/>
              </w:rPr>
              <w:t>"first"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D9078"/>
                <w:sz w:val="21"/>
              </w:rPr>
              <w:t>"Mahesh"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"last"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D9078"/>
                <w:spacing w:val="-2"/>
                <w:sz w:val="21"/>
              </w:rPr>
              <w:t>"Ch"</w:t>
            </w:r>
            <w:r>
              <w:rPr>
                <w:color w:val="CCCCCC"/>
                <w:spacing w:val="-2"/>
                <w:sz w:val="21"/>
              </w:rPr>
              <w:t>},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66A3E197">
            <w:pPr>
              <w:rPr>
                <w:sz w:val="2"/>
                <w:szCs w:val="2"/>
              </w:rPr>
            </w:pPr>
          </w:p>
        </w:tc>
      </w:tr>
    </w:tbl>
    <w:p w14:paraId="4E33B401">
      <w:pPr>
        <w:spacing w:after="0"/>
        <w:rPr>
          <w:sz w:val="2"/>
          <w:szCs w:val="2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080"/>
        <w:gridCol w:w="1120"/>
      </w:tblGrid>
      <w:tr w14:paraId="08078A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9" w:hRule="atLeast"/>
        </w:trPr>
        <w:tc>
          <w:tcPr>
            <w:tcW w:w="980" w:type="dxa"/>
          </w:tcPr>
          <w:p w14:paraId="3ABD7CC7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080" w:type="dxa"/>
            <w:shd w:val="clear" w:color="auto" w:fill="1F1F1F"/>
          </w:tcPr>
          <w:p w14:paraId="314F8B57">
            <w:pPr>
              <w:pStyle w:val="6"/>
              <w:spacing w:before="128" w:line="460" w:lineRule="auto"/>
              <w:ind w:left="1527" w:right="2723"/>
              <w:rPr>
                <w:sz w:val="21"/>
              </w:rPr>
            </w:pPr>
            <w:r>
              <w:rPr>
                <w:color w:val="CD9078"/>
                <w:sz w:val="21"/>
              </w:rPr>
              <w:t>"branch"</w:t>
            </w:r>
            <w:r>
              <w:rPr>
                <w:color w:val="CCCCCC"/>
                <w:sz w:val="21"/>
              </w:rPr>
              <w:t>:</w:t>
            </w:r>
            <w:r>
              <w:rPr>
                <w:color w:val="CCCCCC"/>
                <w:spacing w:val="-32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"CSE"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"SGPA"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B4CDA7"/>
                <w:sz w:val="21"/>
              </w:rPr>
              <w:t>9.1</w:t>
            </w:r>
          </w:p>
          <w:p w14:paraId="0C68328D">
            <w:pPr>
              <w:pStyle w:val="6"/>
              <w:spacing w:line="236" w:lineRule="exact"/>
              <w:ind w:left="1023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},</w:t>
            </w:r>
          </w:p>
          <w:p w14:paraId="1917976C">
            <w:pPr>
              <w:pStyle w:val="6"/>
              <w:spacing w:before="218"/>
              <w:ind w:left="1023"/>
              <w:rPr>
                <w:sz w:val="21"/>
              </w:rPr>
            </w:pPr>
            <w:r>
              <w:rPr>
                <w:color w:val="CD9078"/>
                <w:sz w:val="21"/>
              </w:rPr>
              <w:t>"student2"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CCCCC"/>
                <w:spacing w:val="-10"/>
                <w:sz w:val="21"/>
              </w:rPr>
              <w:t>{</w:t>
            </w:r>
          </w:p>
          <w:p w14:paraId="20D30488">
            <w:pPr>
              <w:pStyle w:val="6"/>
              <w:spacing w:before="218" w:line="460" w:lineRule="auto"/>
              <w:ind w:left="1527" w:right="-12"/>
              <w:rPr>
                <w:sz w:val="21"/>
              </w:rPr>
            </w:pPr>
            <w:r>
              <w:rPr>
                <w:color w:val="CD9078"/>
                <w:sz w:val="21"/>
              </w:rPr>
              <w:t>"name"</w:t>
            </w:r>
            <w:r>
              <w:rPr>
                <w:color w:val="CCCCCC"/>
                <w:sz w:val="21"/>
              </w:rPr>
              <w:t>: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CCCCCC"/>
                <w:sz w:val="21"/>
              </w:rPr>
              <w:t>{</w:t>
            </w:r>
            <w:r>
              <w:rPr>
                <w:color w:val="CD9078"/>
                <w:sz w:val="21"/>
              </w:rPr>
              <w:t>"first"</w:t>
            </w:r>
            <w:r>
              <w:rPr>
                <w:color w:val="CCCCCC"/>
                <w:sz w:val="21"/>
              </w:rPr>
              <w:t>: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"Rohan"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"last"</w:t>
            </w:r>
            <w:r>
              <w:rPr>
                <w:color w:val="CCCCCC"/>
                <w:sz w:val="21"/>
              </w:rPr>
              <w:t>: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"Kumar"</w:t>
            </w:r>
            <w:r>
              <w:rPr>
                <w:color w:val="CCCCCC"/>
                <w:sz w:val="21"/>
              </w:rPr>
              <w:t xml:space="preserve">}, </w:t>
            </w:r>
            <w:r>
              <w:rPr>
                <w:color w:val="CD9078"/>
                <w:sz w:val="21"/>
              </w:rPr>
              <w:t>"branch"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D9078"/>
                <w:sz w:val="21"/>
              </w:rPr>
              <w:t>"ECE"</w:t>
            </w:r>
            <w:r>
              <w:rPr>
                <w:color w:val="CCCCCC"/>
                <w:sz w:val="21"/>
              </w:rPr>
              <w:t>,</w:t>
            </w:r>
          </w:p>
          <w:p w14:paraId="6F5BDE8F">
            <w:pPr>
              <w:pStyle w:val="6"/>
              <w:spacing w:line="236" w:lineRule="exact"/>
              <w:ind w:left="1527"/>
              <w:rPr>
                <w:sz w:val="21"/>
              </w:rPr>
            </w:pPr>
            <w:r>
              <w:rPr>
                <w:color w:val="CD9078"/>
                <w:sz w:val="21"/>
              </w:rPr>
              <w:t>"SGPA"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B4CDA7"/>
                <w:spacing w:val="-5"/>
                <w:sz w:val="21"/>
              </w:rPr>
              <w:t>8.7</w:t>
            </w:r>
          </w:p>
          <w:p w14:paraId="51DED127">
            <w:pPr>
              <w:pStyle w:val="6"/>
              <w:spacing w:before="218"/>
              <w:ind w:left="1023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},</w:t>
            </w:r>
          </w:p>
          <w:p w14:paraId="17A9ED25">
            <w:pPr>
              <w:pStyle w:val="6"/>
              <w:spacing w:before="218"/>
              <w:ind w:left="1023"/>
              <w:rPr>
                <w:sz w:val="21"/>
              </w:rPr>
            </w:pPr>
            <w:r>
              <w:rPr>
                <w:color w:val="CD9078"/>
                <w:sz w:val="21"/>
              </w:rPr>
              <w:t>"student3"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CCCCC"/>
                <w:spacing w:val="-10"/>
                <w:sz w:val="21"/>
              </w:rPr>
              <w:t>{</w:t>
            </w:r>
          </w:p>
          <w:p w14:paraId="3545B936">
            <w:pPr>
              <w:pStyle w:val="6"/>
              <w:spacing w:before="218"/>
              <w:ind w:left="1527"/>
              <w:rPr>
                <w:sz w:val="21"/>
              </w:rPr>
            </w:pPr>
            <w:r>
              <w:rPr>
                <w:color w:val="CD9078"/>
                <w:sz w:val="21"/>
              </w:rPr>
              <w:t>"name"</w:t>
            </w:r>
            <w:r>
              <w:rPr>
                <w:color w:val="CCCCCC"/>
                <w:sz w:val="21"/>
              </w:rPr>
              <w:t>: {</w:t>
            </w:r>
            <w:r>
              <w:rPr>
                <w:color w:val="CD9078"/>
                <w:sz w:val="21"/>
              </w:rPr>
              <w:t>"first"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D9078"/>
                <w:sz w:val="21"/>
              </w:rPr>
              <w:t>"Anita"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pacing w:val="-2"/>
                <w:sz w:val="21"/>
              </w:rPr>
              <w:t>"last"</w:t>
            </w:r>
            <w:r>
              <w:rPr>
                <w:color w:val="CCCCCC"/>
                <w:spacing w:val="-2"/>
                <w:sz w:val="21"/>
              </w:rPr>
              <w:t>:</w:t>
            </w:r>
          </w:p>
          <w:p w14:paraId="1F7600B1">
            <w:pPr>
              <w:pStyle w:val="6"/>
              <w:spacing w:before="84"/>
              <w:ind w:left="15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"Sharma"</w:t>
            </w:r>
            <w:r>
              <w:rPr>
                <w:color w:val="CCCCCC"/>
                <w:spacing w:val="-2"/>
                <w:sz w:val="21"/>
              </w:rPr>
              <w:t>},</w:t>
            </w:r>
          </w:p>
          <w:p w14:paraId="62E0CCB5">
            <w:pPr>
              <w:pStyle w:val="6"/>
              <w:spacing w:before="218" w:line="460" w:lineRule="auto"/>
              <w:ind w:left="1527" w:right="3100"/>
              <w:rPr>
                <w:sz w:val="21"/>
              </w:rPr>
            </w:pPr>
            <w:r>
              <w:rPr>
                <w:color w:val="CD9078"/>
                <w:sz w:val="21"/>
              </w:rPr>
              <w:t>"branch"</w:t>
            </w:r>
            <w:r>
              <w:rPr>
                <w:color w:val="CCCCCC"/>
                <w:sz w:val="21"/>
              </w:rPr>
              <w:t>:</w:t>
            </w:r>
            <w:r>
              <w:rPr>
                <w:color w:val="CCCCCC"/>
                <w:spacing w:val="-32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"ME"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"SGPA"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B4CDA7"/>
                <w:sz w:val="21"/>
              </w:rPr>
              <w:t>8.9</w:t>
            </w:r>
          </w:p>
          <w:p w14:paraId="024464F5">
            <w:pPr>
              <w:pStyle w:val="6"/>
              <w:spacing w:line="236" w:lineRule="exact"/>
              <w:ind w:left="1023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},</w:t>
            </w:r>
          </w:p>
          <w:p w14:paraId="25301CCD">
            <w:pPr>
              <w:pStyle w:val="6"/>
              <w:spacing w:before="218"/>
              <w:ind w:left="1023"/>
              <w:rPr>
                <w:sz w:val="21"/>
              </w:rPr>
            </w:pPr>
            <w:r>
              <w:rPr>
                <w:color w:val="CD9078"/>
                <w:sz w:val="21"/>
              </w:rPr>
              <w:t>"student4"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CCCCC"/>
                <w:spacing w:val="-10"/>
                <w:sz w:val="21"/>
              </w:rPr>
              <w:t>{</w:t>
            </w:r>
          </w:p>
          <w:p w14:paraId="17335B3A">
            <w:pPr>
              <w:pStyle w:val="6"/>
              <w:spacing w:before="218" w:line="460" w:lineRule="auto"/>
              <w:ind w:left="1527" w:right="-12"/>
              <w:rPr>
                <w:sz w:val="21"/>
              </w:rPr>
            </w:pPr>
            <w:r>
              <w:rPr>
                <w:color w:val="CD9078"/>
                <w:sz w:val="21"/>
              </w:rPr>
              <w:t>"name"</w:t>
            </w:r>
            <w:r>
              <w:rPr>
                <w:color w:val="CCCCCC"/>
                <w:sz w:val="21"/>
              </w:rPr>
              <w:t>: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CCCCCC"/>
                <w:sz w:val="21"/>
              </w:rPr>
              <w:t>{</w:t>
            </w:r>
            <w:r>
              <w:rPr>
                <w:color w:val="CD9078"/>
                <w:sz w:val="21"/>
              </w:rPr>
              <w:t>"first"</w:t>
            </w:r>
            <w:r>
              <w:rPr>
                <w:color w:val="CCCCCC"/>
                <w:sz w:val="21"/>
              </w:rPr>
              <w:t>: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"Priya"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"last"</w:t>
            </w:r>
            <w:r>
              <w:rPr>
                <w:color w:val="CCCCCC"/>
                <w:sz w:val="21"/>
              </w:rPr>
              <w:t>: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"Singh"</w:t>
            </w:r>
            <w:r>
              <w:rPr>
                <w:color w:val="CCCCCC"/>
                <w:sz w:val="21"/>
              </w:rPr>
              <w:t xml:space="preserve">}, </w:t>
            </w:r>
            <w:r>
              <w:rPr>
                <w:color w:val="CD9078"/>
                <w:sz w:val="21"/>
              </w:rPr>
              <w:t>"branch"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D9078"/>
                <w:sz w:val="21"/>
              </w:rPr>
              <w:t>"CE"</w:t>
            </w:r>
            <w:r>
              <w:rPr>
                <w:color w:val="CCCCCC"/>
                <w:sz w:val="21"/>
              </w:rPr>
              <w:t>,</w:t>
            </w:r>
          </w:p>
          <w:p w14:paraId="27101A44">
            <w:pPr>
              <w:pStyle w:val="6"/>
              <w:spacing w:line="236" w:lineRule="exact"/>
              <w:ind w:left="1527"/>
              <w:rPr>
                <w:sz w:val="21"/>
              </w:rPr>
            </w:pPr>
            <w:r>
              <w:rPr>
                <w:color w:val="CD9078"/>
                <w:sz w:val="21"/>
              </w:rPr>
              <w:t>"SGPA"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B4CDA7"/>
                <w:spacing w:val="-5"/>
                <w:sz w:val="21"/>
              </w:rPr>
              <w:t>9.0</w:t>
            </w:r>
          </w:p>
          <w:p w14:paraId="7EC90192">
            <w:pPr>
              <w:pStyle w:val="6"/>
              <w:spacing w:before="218"/>
              <w:ind w:left="1023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},</w:t>
            </w:r>
          </w:p>
          <w:p w14:paraId="2339E6BC">
            <w:pPr>
              <w:pStyle w:val="6"/>
              <w:spacing w:before="218"/>
              <w:ind w:left="1023"/>
              <w:rPr>
                <w:sz w:val="21"/>
              </w:rPr>
            </w:pPr>
            <w:r>
              <w:rPr>
                <w:color w:val="CD9078"/>
                <w:sz w:val="21"/>
              </w:rPr>
              <w:t>"student5"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CCCCC"/>
                <w:spacing w:val="-10"/>
                <w:sz w:val="21"/>
              </w:rPr>
              <w:t>{</w:t>
            </w:r>
          </w:p>
          <w:p w14:paraId="4469211A">
            <w:pPr>
              <w:pStyle w:val="6"/>
              <w:spacing w:before="218"/>
              <w:ind w:left="1527"/>
              <w:rPr>
                <w:sz w:val="21"/>
              </w:rPr>
            </w:pPr>
            <w:r>
              <w:rPr>
                <w:color w:val="CD9078"/>
                <w:sz w:val="21"/>
              </w:rPr>
              <w:t>"name"</w:t>
            </w:r>
            <w:r>
              <w:rPr>
                <w:color w:val="CCCCCC"/>
                <w:sz w:val="21"/>
              </w:rPr>
              <w:t>: {</w:t>
            </w:r>
            <w:r>
              <w:rPr>
                <w:color w:val="CD9078"/>
                <w:sz w:val="21"/>
              </w:rPr>
              <w:t>"first"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CD9078"/>
                <w:sz w:val="21"/>
              </w:rPr>
              <w:t>"Vikram"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pacing w:val="-2"/>
                <w:sz w:val="21"/>
              </w:rPr>
              <w:t>"last"</w:t>
            </w:r>
            <w:r>
              <w:rPr>
                <w:color w:val="CCCCCC"/>
                <w:spacing w:val="-2"/>
                <w:sz w:val="21"/>
              </w:rPr>
              <w:t>:</w:t>
            </w:r>
          </w:p>
          <w:p w14:paraId="61AA5300">
            <w:pPr>
              <w:pStyle w:val="6"/>
              <w:spacing w:before="85"/>
              <w:ind w:left="15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"Patel"</w:t>
            </w:r>
            <w:r>
              <w:rPr>
                <w:color w:val="CCCCCC"/>
                <w:spacing w:val="-2"/>
                <w:sz w:val="21"/>
              </w:rPr>
              <w:t>},</w:t>
            </w:r>
          </w:p>
          <w:p w14:paraId="526D0553">
            <w:pPr>
              <w:pStyle w:val="6"/>
              <w:spacing w:before="218" w:line="460" w:lineRule="auto"/>
              <w:ind w:left="1527" w:right="3100"/>
              <w:rPr>
                <w:sz w:val="21"/>
              </w:rPr>
            </w:pPr>
            <w:r>
              <w:rPr>
                <w:color w:val="CD9078"/>
                <w:sz w:val="21"/>
              </w:rPr>
              <w:t>"branch"</w:t>
            </w:r>
            <w:r>
              <w:rPr>
                <w:color w:val="CCCCCC"/>
                <w:sz w:val="21"/>
              </w:rPr>
              <w:t>:</w:t>
            </w:r>
            <w:r>
              <w:rPr>
                <w:color w:val="CCCCCC"/>
                <w:spacing w:val="-32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"EE"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"SGPA"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B4CDA7"/>
                <w:sz w:val="21"/>
              </w:rPr>
              <w:t>8.5</w:t>
            </w:r>
          </w:p>
          <w:p w14:paraId="44B82417">
            <w:pPr>
              <w:pStyle w:val="6"/>
              <w:spacing w:line="236" w:lineRule="exact"/>
              <w:ind w:left="1023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  <w:p w14:paraId="23A8722D">
            <w:pPr>
              <w:pStyle w:val="6"/>
              <w:spacing w:before="218"/>
              <w:ind w:left="519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  <w:p w14:paraId="280E09D9">
            <w:pPr>
              <w:pStyle w:val="6"/>
              <w:spacing w:before="6" w:line="450" w:lineRule="atLeast"/>
              <w:ind w:left="519" w:right="728"/>
              <w:rPr>
                <w:sz w:val="21"/>
              </w:rPr>
            </w:pPr>
            <w:r>
              <w:rPr>
                <w:color w:val="9CDBFE"/>
                <w:sz w:val="21"/>
              </w:rPr>
              <w:t>student_info</w:t>
            </w:r>
            <w:r>
              <w:rPr>
                <w:color w:val="9CDBFE"/>
                <w:spacing w:val="-2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20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extract_student_info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students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C486BF"/>
                <w:sz w:val="21"/>
              </w:rPr>
              <w:t xml:space="preserve">for </w:t>
            </w:r>
            <w:r>
              <w:rPr>
                <w:color w:val="9CDBFE"/>
                <w:sz w:val="21"/>
              </w:rPr>
              <w:t xml:space="preserve">info </w:t>
            </w:r>
            <w:r>
              <w:rPr>
                <w:color w:val="C486BF"/>
                <w:sz w:val="21"/>
              </w:rPr>
              <w:t xml:space="preserve">in </w:t>
            </w:r>
            <w:r>
              <w:rPr>
                <w:color w:val="9CDBFE"/>
                <w:sz w:val="21"/>
              </w:rPr>
              <w:t>student_info</w:t>
            </w:r>
            <w:r>
              <w:rPr>
                <w:color w:val="CCCCCC"/>
                <w:sz w:val="21"/>
              </w:rPr>
              <w:t>:</w:t>
            </w:r>
          </w:p>
        </w:tc>
        <w:tc>
          <w:tcPr>
            <w:tcW w:w="1120" w:type="dxa"/>
          </w:tcPr>
          <w:p w14:paraId="51D8469A">
            <w:pPr>
              <w:pStyle w:val="6"/>
              <w:rPr>
                <w:rFonts w:ascii="Times New Roman"/>
                <w:sz w:val="20"/>
              </w:rPr>
            </w:pPr>
          </w:p>
        </w:tc>
      </w:tr>
    </w:tbl>
    <w:p w14:paraId="68630D42">
      <w:pPr>
        <w:pStyle w:val="6"/>
        <w:spacing w:after="0"/>
        <w:rPr>
          <w:rFonts w:ascii="Times New Roman"/>
          <w:sz w:val="20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080"/>
        <w:gridCol w:w="1120"/>
      </w:tblGrid>
      <w:tr w14:paraId="50E19A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 w:hRule="atLeast"/>
        </w:trPr>
        <w:tc>
          <w:tcPr>
            <w:tcW w:w="980" w:type="dxa"/>
            <w:vMerge w:val="restart"/>
          </w:tcPr>
          <w:p w14:paraId="0B3A33D5">
            <w:pPr>
              <w:pStyle w:val="6"/>
              <w:rPr>
                <w:rFonts w:ascii="Times New Roman"/>
                <w:sz w:val="22"/>
              </w:rPr>
            </w:pPr>
          </w:p>
        </w:tc>
        <w:tc>
          <w:tcPr>
            <w:tcW w:w="7080" w:type="dxa"/>
            <w:tcBorders>
              <w:bottom w:val="nil"/>
            </w:tcBorders>
            <w:shd w:val="clear" w:color="auto" w:fill="1F1F1F"/>
          </w:tcPr>
          <w:p w14:paraId="6BF51EEE">
            <w:pPr>
              <w:pStyle w:val="6"/>
              <w:spacing w:before="128" w:line="460" w:lineRule="auto"/>
              <w:ind w:left="15" w:right="4566" w:firstLine="1008"/>
              <w:rPr>
                <w:sz w:val="21"/>
              </w:rPr>
            </w:pPr>
            <w:r>
              <w:rPr>
                <w:color w:val="DBDBAA"/>
                <w:spacing w:val="-2"/>
                <w:sz w:val="21"/>
              </w:rPr>
              <w:t>print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info</w:t>
            </w:r>
            <w:r>
              <w:rPr>
                <w:color w:val="CCCCCC"/>
                <w:spacing w:val="-2"/>
                <w:sz w:val="21"/>
              </w:rPr>
              <w:t xml:space="preserve">) </w:t>
            </w:r>
            <w:r>
              <w:rPr>
                <w:color w:val="6A9954"/>
                <w:sz w:val="21"/>
              </w:rPr>
              <w:t># Analysis:</w:t>
            </w:r>
          </w:p>
          <w:p w14:paraId="544A7F88">
            <w:pPr>
              <w:pStyle w:val="6"/>
              <w:spacing w:line="326" w:lineRule="auto"/>
              <w:ind w:left="15"/>
              <w:rPr>
                <w:sz w:val="21"/>
              </w:rPr>
            </w:pPr>
            <w:r>
              <w:rPr>
                <w:color w:val="6A9954"/>
                <w:sz w:val="21"/>
              </w:rPr>
              <w:t>#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Time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Complexity: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O(n)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-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where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is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number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of students in the dictionary.</w:t>
            </w:r>
          </w:p>
          <w:p w14:paraId="4DD1C688">
            <w:pPr>
              <w:pStyle w:val="6"/>
              <w:spacing w:before="130" w:line="326" w:lineRule="auto"/>
              <w:ind w:left="15"/>
              <w:rPr>
                <w:sz w:val="21"/>
              </w:rPr>
            </w:pPr>
            <w:r>
              <w:rPr>
                <w:color w:val="6A9954"/>
                <w:sz w:val="21"/>
              </w:rPr>
              <w:t># Space Complexity: O(n) - where n is the number of students,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store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extracted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information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 xml:space="preserve">a </w:t>
            </w:r>
            <w:r>
              <w:rPr>
                <w:color w:val="6A9954"/>
                <w:spacing w:val="-2"/>
                <w:sz w:val="21"/>
              </w:rPr>
              <w:t>list.</w:t>
            </w:r>
          </w:p>
        </w:tc>
        <w:tc>
          <w:tcPr>
            <w:tcW w:w="1120" w:type="dxa"/>
            <w:vMerge w:val="restart"/>
          </w:tcPr>
          <w:p w14:paraId="37D80EFD">
            <w:pPr>
              <w:pStyle w:val="6"/>
              <w:rPr>
                <w:rFonts w:ascii="Times New Roman"/>
                <w:sz w:val="22"/>
              </w:rPr>
            </w:pPr>
          </w:p>
        </w:tc>
      </w:tr>
      <w:tr w14:paraId="0CCC58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0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5B8C2D52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tcBorders>
              <w:top w:val="nil"/>
            </w:tcBorders>
          </w:tcPr>
          <w:p w14:paraId="6104FCE4">
            <w:pPr>
              <w:pStyle w:val="6"/>
              <w:spacing w:before="106"/>
              <w:ind w:left="15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Output</w:t>
            </w:r>
          </w:p>
          <w:p w14:paraId="54819962">
            <w:pPr>
              <w:pStyle w:val="6"/>
              <w:spacing w:before="70" w:after="1"/>
              <w:rPr>
                <w:rFonts w:ascii="Times New Roman"/>
                <w:sz w:val="20"/>
              </w:rPr>
            </w:pPr>
          </w:p>
          <w:p w14:paraId="72459581">
            <w:pPr>
              <w:pStyle w:val="6"/>
              <w:ind w:left="45" w:right="-10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490720" cy="690880"/>
                  <wp:effectExtent l="0" t="0" r="0" b="0"/>
                  <wp:docPr id="37" name="Imag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027" cy="691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EED6C">
            <w:pPr>
              <w:pStyle w:val="6"/>
              <w:spacing w:before="37"/>
              <w:rPr>
                <w:rFonts w:ascii="Times New Roman"/>
                <w:sz w:val="24"/>
              </w:rPr>
            </w:pPr>
          </w:p>
          <w:p w14:paraId="3AFB61CA">
            <w:pPr>
              <w:pStyle w:val="6"/>
              <w:spacing w:before="1"/>
              <w:ind w:left="15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Explanation</w:t>
            </w:r>
          </w:p>
          <w:p w14:paraId="2F4DDB64">
            <w:pPr>
              <w:pStyle w:val="6"/>
              <w:spacing w:before="138" w:line="360" w:lineRule="auto"/>
              <w:ind w:left="735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z w:val="24"/>
              </w:rPr>
              <w:t>The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function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navigates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a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nested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dictionary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structure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to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correctly extract student full name, branch, and SGPA.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160FC305">
            <w:pPr>
              <w:rPr>
                <w:sz w:val="2"/>
                <w:szCs w:val="2"/>
              </w:rPr>
            </w:pPr>
          </w:p>
        </w:tc>
      </w:tr>
      <w:tr w14:paraId="13E111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9" w:hRule="atLeast"/>
        </w:trPr>
        <w:tc>
          <w:tcPr>
            <w:tcW w:w="980" w:type="dxa"/>
          </w:tcPr>
          <w:p w14:paraId="31800FC3">
            <w:pPr>
              <w:pStyle w:val="6"/>
              <w:rPr>
                <w:rFonts w:ascii="Times New Roman"/>
                <w:sz w:val="22"/>
              </w:rPr>
            </w:pPr>
          </w:p>
          <w:p w14:paraId="40DCED57">
            <w:pPr>
              <w:pStyle w:val="6"/>
              <w:rPr>
                <w:rFonts w:ascii="Times New Roman"/>
                <w:sz w:val="22"/>
              </w:rPr>
            </w:pPr>
          </w:p>
          <w:p w14:paraId="686DF23F">
            <w:pPr>
              <w:pStyle w:val="6"/>
              <w:rPr>
                <w:rFonts w:ascii="Times New Roman"/>
                <w:sz w:val="22"/>
              </w:rPr>
            </w:pPr>
          </w:p>
          <w:p w14:paraId="0E16C2CD">
            <w:pPr>
              <w:pStyle w:val="6"/>
              <w:rPr>
                <w:rFonts w:ascii="Times New Roman"/>
                <w:sz w:val="22"/>
              </w:rPr>
            </w:pPr>
          </w:p>
          <w:p w14:paraId="225FF9E7">
            <w:pPr>
              <w:pStyle w:val="6"/>
              <w:rPr>
                <w:rFonts w:ascii="Times New Roman"/>
                <w:sz w:val="22"/>
              </w:rPr>
            </w:pPr>
          </w:p>
          <w:p w14:paraId="005B072B">
            <w:pPr>
              <w:pStyle w:val="6"/>
              <w:rPr>
                <w:rFonts w:ascii="Times New Roman"/>
                <w:sz w:val="22"/>
              </w:rPr>
            </w:pPr>
          </w:p>
          <w:p w14:paraId="71D7AA40">
            <w:pPr>
              <w:pStyle w:val="6"/>
              <w:rPr>
                <w:rFonts w:ascii="Times New Roman"/>
                <w:sz w:val="22"/>
              </w:rPr>
            </w:pPr>
          </w:p>
          <w:p w14:paraId="147410A1">
            <w:pPr>
              <w:pStyle w:val="6"/>
              <w:rPr>
                <w:rFonts w:ascii="Times New Roman"/>
                <w:sz w:val="22"/>
              </w:rPr>
            </w:pPr>
          </w:p>
          <w:p w14:paraId="2995F506">
            <w:pPr>
              <w:pStyle w:val="6"/>
              <w:rPr>
                <w:rFonts w:ascii="Times New Roman"/>
                <w:sz w:val="22"/>
              </w:rPr>
            </w:pPr>
          </w:p>
          <w:p w14:paraId="3F190CE0">
            <w:pPr>
              <w:pStyle w:val="6"/>
              <w:spacing w:before="242"/>
              <w:rPr>
                <w:rFonts w:ascii="Times New Roman"/>
                <w:sz w:val="22"/>
              </w:rPr>
            </w:pPr>
          </w:p>
          <w:p w14:paraId="4D968B2D">
            <w:pPr>
              <w:pStyle w:val="6"/>
              <w:ind w:left="2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10</w:t>
            </w:r>
          </w:p>
        </w:tc>
        <w:tc>
          <w:tcPr>
            <w:tcW w:w="7080" w:type="dxa"/>
          </w:tcPr>
          <w:p w14:paraId="56F75E96">
            <w:pPr>
              <w:pStyle w:val="6"/>
              <w:spacing w:before="149"/>
              <w:ind w:left="12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Task</w:t>
            </w:r>
            <w:r>
              <w:rPr>
                <w:rFonts w:ascii="Calibri" w:hAnsi="Calibri"/>
                <w:b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Description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#10</w:t>
            </w:r>
            <w:r>
              <w:rPr>
                <w:rFonts w:ascii="Calibri" w:hAnsi="Calibri"/>
                <w:b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(Loops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Perfect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Numbers</w:t>
            </w:r>
            <w:r>
              <w:rPr>
                <w:rFonts w:ascii="Calibri" w:hAnsi="Calibri"/>
                <w:b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in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a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2"/>
              </w:rPr>
              <w:t>Range)</w:t>
            </w:r>
          </w:p>
          <w:p w14:paraId="55EDA526">
            <w:pPr>
              <w:pStyle w:val="6"/>
              <w:spacing w:before="135" w:line="360" w:lineRule="auto"/>
              <w:ind w:left="120" w:right="17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Task: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Generate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function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using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AI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displays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all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Perfect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Numbers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within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 user-specified range (e.g., 1 to 1000).</w:t>
            </w:r>
          </w:p>
          <w:p w14:paraId="1A7D1692">
            <w:pPr>
              <w:pStyle w:val="6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Instructions:</w:t>
            </w:r>
          </w:p>
          <w:p w14:paraId="1C730EBF">
            <w:pPr>
              <w:pStyle w:val="6"/>
              <w:numPr>
                <w:ilvl w:val="0"/>
                <w:numId w:val="17"/>
              </w:numPr>
              <w:tabs>
                <w:tab w:val="left" w:pos="735"/>
              </w:tabs>
              <w:spacing w:before="134" w:after="0" w:line="360" w:lineRule="auto"/>
              <w:ind w:left="735" w:right="251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Perfect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Number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is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positive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integer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equal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sum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of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its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proper divisors (excluding itself).</w:t>
            </w:r>
          </w:p>
          <w:p w14:paraId="05AF2D7A">
            <w:pPr>
              <w:pStyle w:val="6"/>
              <w:ind w:left="1095"/>
              <w:rPr>
                <w:rFonts w:ascii="Calibri"/>
                <w:sz w:val="22"/>
              </w:rPr>
            </w:pPr>
            <w:r>
              <w:rPr>
                <w:sz w:val="20"/>
              </w:rPr>
              <w:t>o</w:t>
            </w:r>
            <w:r>
              <w:rPr>
                <w:spacing w:val="54"/>
                <w:w w:val="150"/>
                <w:sz w:val="20"/>
              </w:rPr>
              <w:t xml:space="preserve"> </w:t>
            </w:r>
            <w:r>
              <w:rPr>
                <w:rFonts w:ascii="Calibri"/>
                <w:sz w:val="22"/>
              </w:rPr>
              <w:t>Example: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6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=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1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+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2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+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3,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28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=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1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+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2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+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4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+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7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+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pacing w:val="-5"/>
                <w:sz w:val="22"/>
              </w:rPr>
              <w:t>14.</w:t>
            </w:r>
          </w:p>
          <w:p w14:paraId="2C5F3882">
            <w:pPr>
              <w:pStyle w:val="6"/>
              <w:numPr>
                <w:ilvl w:val="0"/>
                <w:numId w:val="17"/>
              </w:numPr>
              <w:tabs>
                <w:tab w:val="left" w:pos="734"/>
              </w:tabs>
              <w:spacing w:before="141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Use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for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loop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find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divisors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of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each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number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in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range.</w:t>
            </w:r>
          </w:p>
          <w:p w14:paraId="66CFB501">
            <w:pPr>
              <w:pStyle w:val="6"/>
              <w:numPr>
                <w:ilvl w:val="0"/>
                <w:numId w:val="17"/>
              </w:numPr>
              <w:tabs>
                <w:tab w:val="left" w:pos="734"/>
              </w:tabs>
              <w:spacing w:before="134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Validate</w:t>
            </w:r>
            <w:r>
              <w:rPr>
                <w:rFonts w:ascii="Calibri" w:hAnsi="Calibri"/>
                <w:spacing w:val="-12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correctness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with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known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Perfect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Numbers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(6,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28,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496</w:t>
            </w:r>
            <w:r>
              <w:rPr>
                <w:rFonts w:ascii="Microsoft Sans Serif" w:hAnsi="Microsoft Sans Serif"/>
                <w:spacing w:val="-2"/>
                <w:sz w:val="22"/>
              </w:rPr>
              <w:t>…</w:t>
            </w:r>
            <w:r>
              <w:rPr>
                <w:rFonts w:ascii="Calibri" w:hAnsi="Calibri"/>
                <w:spacing w:val="-2"/>
                <w:sz w:val="22"/>
              </w:rPr>
              <w:t>).</w:t>
            </w:r>
          </w:p>
          <w:p w14:paraId="7736EB1F">
            <w:pPr>
              <w:pStyle w:val="6"/>
              <w:numPr>
                <w:ilvl w:val="0"/>
                <w:numId w:val="17"/>
              </w:numPr>
              <w:tabs>
                <w:tab w:val="left" w:pos="735"/>
              </w:tabs>
              <w:spacing w:before="134" w:after="0" w:line="360" w:lineRule="auto"/>
              <w:ind w:left="735" w:right="107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Ask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AI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regenerate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an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optimized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version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(using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divisor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check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only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 xml:space="preserve">up to </w:t>
            </w:r>
            <w:r>
              <w:rPr>
                <w:rFonts w:ascii="Microsoft Sans Serif" w:hAnsi="Microsoft Sans Serif"/>
                <w:sz w:val="22"/>
              </w:rPr>
              <w:t>√</w:t>
            </w:r>
            <w:r>
              <w:rPr>
                <w:rFonts w:ascii="Calibri" w:hAnsi="Calibri"/>
                <w:sz w:val="22"/>
              </w:rPr>
              <w:t>n).</w:t>
            </w:r>
          </w:p>
          <w:p w14:paraId="5BA659C3">
            <w:pPr>
              <w:pStyle w:val="6"/>
              <w:spacing w:before="150"/>
              <w:rPr>
                <w:rFonts w:ascii="Times New Roman"/>
                <w:sz w:val="22"/>
              </w:rPr>
            </w:pPr>
          </w:p>
          <w:p w14:paraId="7ED5B2BF">
            <w:pPr>
              <w:pStyle w:val="6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Expected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Output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#12:</w:t>
            </w:r>
          </w:p>
          <w:p w14:paraId="276E1355">
            <w:pPr>
              <w:pStyle w:val="6"/>
              <w:numPr>
                <w:ilvl w:val="0"/>
                <w:numId w:val="17"/>
              </w:numPr>
              <w:tabs>
                <w:tab w:val="left" w:pos="734"/>
              </w:tabs>
              <w:spacing w:before="135" w:after="0" w:line="240" w:lineRule="auto"/>
              <w:ind w:left="73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Python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program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that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lists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Perfect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Numbers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in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given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range.</w:t>
            </w:r>
          </w:p>
        </w:tc>
        <w:tc>
          <w:tcPr>
            <w:tcW w:w="1120" w:type="dxa"/>
          </w:tcPr>
          <w:p w14:paraId="3CAD77CD">
            <w:pPr>
              <w:pStyle w:val="6"/>
              <w:rPr>
                <w:rFonts w:ascii="Times New Roman"/>
                <w:sz w:val="22"/>
              </w:rPr>
            </w:pPr>
          </w:p>
        </w:tc>
      </w:tr>
    </w:tbl>
    <w:p w14:paraId="5E8FB2BD">
      <w:pPr>
        <w:pStyle w:val="6"/>
        <w:spacing w:after="0"/>
        <w:rPr>
          <w:rFonts w:ascii="Times New Roman"/>
          <w:sz w:val="22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080"/>
        <w:gridCol w:w="1120"/>
      </w:tblGrid>
      <w:tr w14:paraId="29F962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9" w:hRule="atLeast"/>
        </w:trPr>
        <w:tc>
          <w:tcPr>
            <w:tcW w:w="980" w:type="dxa"/>
          </w:tcPr>
          <w:p w14:paraId="3EE9296E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080" w:type="dxa"/>
            <w:shd w:val="clear" w:color="auto" w:fill="1F1F1F"/>
          </w:tcPr>
          <w:p w14:paraId="7B8D9411">
            <w:pPr>
              <w:pStyle w:val="6"/>
              <w:spacing w:line="268" w:lineRule="exact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Prompt</w:t>
            </w:r>
          </w:p>
          <w:p w14:paraId="13ACEE75">
            <w:pPr>
              <w:pStyle w:val="6"/>
              <w:spacing w:before="130" w:line="326" w:lineRule="auto"/>
              <w:ind w:left="735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83820</wp:posOffset>
                      </wp:positionV>
                      <wp:extent cx="4032250" cy="419100"/>
                      <wp:effectExtent l="0" t="0" r="0" b="0"/>
                      <wp:wrapNone/>
                      <wp:docPr id="38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419100"/>
                                <a:chOff x="0" y="0"/>
                                <a:chExt cx="4032250" cy="41910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4032250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419100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4032250" y="419100"/>
                                      </a:lnTo>
                                      <a:lnTo>
                                        <a:pt x="4032250" y="215900"/>
                                      </a:lnTo>
                                      <a:lnTo>
                                        <a:pt x="4032250" y="2032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6.6pt;height:33pt;width:317.5pt;z-index:-251650048;mso-width-relative:page;mso-height-relative:page;" coordsize="4032250,419100" o:gfxdata="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zSXbltgAAAAIAQAADwAAAAAAAAABACAA&#10;AAAiAAAAZHJzL2Rvd25yZXYueG1sUEsBAhQAFAAAAAgAh07iQDvNSCN/AgAAxgYAAA4AAAAAAAAA&#10;AQAgAAAAJwEAAGRycy9lMm9Eb2MueG1sUEsFBgAAAAAGAAYAWQEAABgGAAAAAA==&#10;">
                      <o:lock v:ext="edit" aspectratio="f"/>
                      <v:shape id="Graphic 39" o:spid="_x0000_s1026" o:spt="100" style="position:absolute;left:0;top:0;height:419100;width:4032250;" fillcolor="#1F1F1F" filled="t" stroked="f" coordsize="4032250,419100" o:gfxdata="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ENki/&#10;AAAA2wAAAA8AAAAAAAAAAQAgAAAAIgAAAGRycy9kb3ducmV2LnhtbFBLAQIUABQAAAAIAIdO4kAz&#10;LwWeOwAAADkAAAAQAAAAAAAAAAEAIAAAAA4BAABkcnMvc2hhcGV4bWwueG1sUEsFBgAAAAAGAAYA&#10;WwEAALgDAAAAAA==&#10;" path="m4032250,0l0,0,0,203200,0,215900,0,419100,4032250,419100,4032250,215900,4032250,2032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CD9078"/>
                <w:sz w:val="21"/>
              </w:rPr>
              <w:t>Genrate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perfect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numbers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within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user-specified range (e.g., 1 to 1000) using functions.</w:t>
            </w:r>
          </w:p>
          <w:p w14:paraId="6E994352">
            <w:pPr>
              <w:pStyle w:val="6"/>
              <w:spacing w:before="3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4"/>
                <w:sz w:val="22"/>
              </w:rPr>
              <w:t>Code</w:t>
            </w:r>
          </w:p>
          <w:p w14:paraId="26314985">
            <w:pPr>
              <w:pStyle w:val="6"/>
              <w:spacing w:before="130"/>
              <w:ind w:left="735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78105</wp:posOffset>
                      </wp:positionV>
                      <wp:extent cx="4032250" cy="6375400"/>
                      <wp:effectExtent l="0" t="0" r="0" b="0"/>
                      <wp:wrapNone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6375400"/>
                                <a:chOff x="0" y="0"/>
                                <a:chExt cx="4032250" cy="63754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4032250" cy="637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6375400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6375400"/>
                                      </a:lnTo>
                                      <a:lnTo>
                                        <a:pt x="4032250" y="6375400"/>
                                      </a:lnTo>
                                      <a:lnTo>
                                        <a:pt x="4032250" y="2032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6.15pt;height:502pt;width:317.5pt;z-index:-251650048;mso-width-relative:page;mso-height-relative:page;" coordsize="4032250,6375400" o:gfxdata="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jftq8tkAAAAKAQAADwAAAAAAAAABACAAAAAi&#10;AAAAZHJzL2Rvd25yZXYueG1sUEsBAhQAFAAAAAgAh07iQG7AABN7AgAAnQYAAA4AAAAAAAAAAQAg&#10;AAAAKAEAAGRycy9lMm9Eb2MueG1sUEsFBgAAAAAGAAYAWQEAABUGAAAAAA==&#10;">
                      <o:lock v:ext="edit" aspectratio="f"/>
                      <v:shape id="Graphic 41" o:spid="_x0000_s1026" o:spt="100" style="position:absolute;left:0;top:0;height:6375400;width:4032250;" fillcolor="#1F1F1F" filled="t" stroked="f" coordsize="4032250,6375400" o:gfxdata="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dCKq8AAAA&#10;2wAAAA8AAAAAAAAAAQAgAAAAIgAAAGRycy9kb3ducmV2LnhtbFBLAQIUABQAAAAIAIdO4kAzLwWe&#10;OwAAADkAAAAQAAAAAAAAAAEAIAAAAAsBAABkcnMvc2hhcGV4bWwueG1sUEsFBgAAAAAGAAYAWwEA&#10;ALUDAAAAAA==&#10;" path="m4032250,0l0,0,0,203200,0,215900,0,6375400,4032250,6375400,4032250,2032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color w:val="C486BF"/>
                <w:sz w:val="21"/>
              </w:rPr>
              <w:t xml:space="preserve">import </w:t>
            </w:r>
            <w:r>
              <w:rPr>
                <w:color w:val="4EC8B0"/>
                <w:sz w:val="21"/>
              </w:rPr>
              <w:t xml:space="preserve">time </w:t>
            </w:r>
            <w:r>
              <w:rPr>
                <w:color w:val="C486BF"/>
                <w:sz w:val="21"/>
              </w:rPr>
              <w:t xml:space="preserve">as </w:t>
            </w:r>
            <w:r>
              <w:rPr>
                <w:color w:val="4EC8B0"/>
                <w:spacing w:val="-10"/>
                <w:sz w:val="21"/>
              </w:rPr>
              <w:t>t</w:t>
            </w:r>
          </w:p>
          <w:p w14:paraId="7B77B079">
            <w:pPr>
              <w:pStyle w:val="6"/>
              <w:spacing w:before="85" w:line="326" w:lineRule="auto"/>
              <w:ind w:left="1239" w:right="2723" w:hanging="505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32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is_perfect_number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C486BF"/>
                <w:sz w:val="21"/>
              </w:rPr>
              <w:t xml:space="preserve">if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&lt; </w:t>
            </w:r>
            <w:r>
              <w:rPr>
                <w:color w:val="B4CDA7"/>
                <w:sz w:val="21"/>
              </w:rPr>
              <w:t>2</w:t>
            </w:r>
            <w:r>
              <w:rPr>
                <w:color w:val="CCCCCC"/>
                <w:sz w:val="21"/>
              </w:rPr>
              <w:t>:</w:t>
            </w:r>
          </w:p>
          <w:p w14:paraId="5C4CBF8C">
            <w:pPr>
              <w:pStyle w:val="6"/>
              <w:spacing w:line="237" w:lineRule="exact"/>
              <w:ind w:left="1743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569CD5"/>
                <w:spacing w:val="-2"/>
                <w:sz w:val="21"/>
              </w:rPr>
              <w:t>False</w:t>
            </w:r>
          </w:p>
          <w:p w14:paraId="0AB001AC">
            <w:pPr>
              <w:pStyle w:val="6"/>
              <w:tabs>
                <w:tab w:val="left" w:pos="3885"/>
              </w:tabs>
              <w:spacing w:before="85" w:line="326" w:lineRule="auto"/>
              <w:ind w:left="1239" w:right="274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sum_of_divisors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B4CDA7"/>
                <w:sz w:val="21"/>
              </w:rPr>
              <w:tab/>
            </w:r>
            <w:r>
              <w:rPr>
                <w:color w:val="6A9954"/>
                <w:sz w:val="21"/>
              </w:rPr>
              <w:t>#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1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is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proper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 xml:space="preserve">divisor </w:t>
            </w:r>
            <w:r>
              <w:rPr>
                <w:color w:val="C486BF"/>
                <w:sz w:val="21"/>
              </w:rPr>
              <w:t xml:space="preserve">for </w:t>
            </w:r>
            <w:r>
              <w:rPr>
                <w:color w:val="9CDBFE"/>
                <w:sz w:val="21"/>
              </w:rPr>
              <w:t xml:space="preserve">i </w:t>
            </w:r>
            <w:r>
              <w:rPr>
                <w:color w:val="C486BF"/>
                <w:sz w:val="21"/>
              </w:rPr>
              <w:t xml:space="preserve">in </w:t>
            </w:r>
            <w:r>
              <w:rPr>
                <w:color w:val="4EC8B0"/>
                <w:sz w:val="21"/>
              </w:rPr>
              <w:t>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B4CDA7"/>
                <w:sz w:val="21"/>
              </w:rPr>
              <w:t>2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D4D4D4"/>
                <w:sz w:val="21"/>
              </w:rPr>
              <w:t>**</w:t>
            </w:r>
            <w:r>
              <w:rPr>
                <w:color w:val="B4CDA7"/>
                <w:sz w:val="21"/>
              </w:rPr>
              <w:t>0.5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D4D4D4"/>
                <w:sz w:val="21"/>
              </w:rPr>
              <w:t xml:space="preserve">+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>):</w:t>
            </w:r>
          </w:p>
          <w:p w14:paraId="79B5BF45">
            <w:pPr>
              <w:pStyle w:val="6"/>
              <w:spacing w:line="326" w:lineRule="auto"/>
              <w:ind w:left="2247" w:right="2098" w:hanging="50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% </w:t>
            </w:r>
            <w:r>
              <w:rPr>
                <w:color w:val="9CDBFE"/>
                <w:sz w:val="21"/>
              </w:rPr>
              <w:t xml:space="preserve">i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B4CDA7"/>
                <w:sz w:val="21"/>
              </w:rPr>
              <w:t>0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9CDBFE"/>
                <w:sz w:val="21"/>
              </w:rPr>
              <w:t>sum_of_divisors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+=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 xml:space="preserve">i </w:t>
            </w:r>
            <w:r>
              <w:rPr>
                <w:color w:val="C486BF"/>
                <w:sz w:val="21"/>
              </w:rPr>
              <w:t xml:space="preserve">if </w:t>
            </w:r>
            <w:r>
              <w:rPr>
                <w:color w:val="9CDBFE"/>
                <w:sz w:val="21"/>
              </w:rPr>
              <w:t xml:space="preserve">i </w:t>
            </w:r>
            <w:r>
              <w:rPr>
                <w:color w:val="D4D4D4"/>
                <w:sz w:val="21"/>
              </w:rPr>
              <w:t xml:space="preserve">!=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// </w:t>
            </w:r>
            <w:r>
              <w:rPr>
                <w:color w:val="9CDBFE"/>
                <w:sz w:val="21"/>
              </w:rPr>
              <w:t>i</w:t>
            </w:r>
            <w:r>
              <w:rPr>
                <w:color w:val="CCCCCC"/>
                <w:sz w:val="21"/>
              </w:rPr>
              <w:t>:</w:t>
            </w:r>
          </w:p>
          <w:p w14:paraId="25B15585">
            <w:pPr>
              <w:pStyle w:val="6"/>
              <w:spacing w:line="326" w:lineRule="auto"/>
              <w:ind w:left="1239" w:right="728" w:firstLine="1512"/>
              <w:rPr>
                <w:sz w:val="21"/>
              </w:rPr>
            </w:pPr>
            <w:r>
              <w:rPr>
                <w:color w:val="9CDBFE"/>
                <w:sz w:val="21"/>
              </w:rPr>
              <w:t>sum_of_divisors</w:t>
            </w:r>
            <w:r>
              <w:rPr>
                <w:color w:val="9CDBFE"/>
                <w:spacing w:val="-1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+=</w:t>
            </w:r>
            <w:r>
              <w:rPr>
                <w:color w:val="D4D4D4"/>
                <w:spacing w:val="-10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9CDBFE"/>
                <w:spacing w:val="-1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//</w:t>
            </w:r>
            <w:r>
              <w:rPr>
                <w:color w:val="D4D4D4"/>
                <w:spacing w:val="-10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 xml:space="preserve">i </w:t>
            </w: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9CDBFE"/>
                <w:sz w:val="21"/>
              </w:rPr>
              <w:t xml:space="preserve">sum_of_divisors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9CDBFE"/>
                <w:sz w:val="21"/>
              </w:rPr>
              <w:t>num</w:t>
            </w:r>
          </w:p>
          <w:p w14:paraId="474F233F">
            <w:pPr>
              <w:pStyle w:val="6"/>
              <w:spacing w:line="237" w:lineRule="exact"/>
              <w:ind w:left="735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start_time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pacing w:val="-2"/>
                <w:sz w:val="21"/>
              </w:rPr>
              <w:t>t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time</w:t>
            </w:r>
            <w:r>
              <w:rPr>
                <w:color w:val="CCCCCC"/>
                <w:spacing w:val="-2"/>
                <w:sz w:val="21"/>
              </w:rPr>
              <w:t>()</w:t>
            </w:r>
          </w:p>
          <w:p w14:paraId="09FF8426">
            <w:pPr>
              <w:pStyle w:val="6"/>
              <w:spacing w:before="81" w:line="326" w:lineRule="auto"/>
              <w:ind w:left="1239" w:hanging="505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19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perfect_numbers_in_range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9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z w:val="21"/>
              </w:rPr>
              <w:t xml:space="preserve">perfect_numbers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CCCCC"/>
                <w:sz w:val="21"/>
              </w:rPr>
              <w:t>[]</w:t>
            </w:r>
          </w:p>
          <w:p w14:paraId="03D3C87C">
            <w:pPr>
              <w:pStyle w:val="6"/>
              <w:spacing w:line="326" w:lineRule="auto"/>
              <w:ind w:left="1743" w:right="1473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for</w:t>
            </w:r>
            <w:r>
              <w:rPr>
                <w:color w:val="C486BF"/>
                <w:spacing w:val="-7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C486BF"/>
                <w:sz w:val="21"/>
              </w:rPr>
              <w:t>in</w:t>
            </w:r>
            <w:r>
              <w:rPr>
                <w:color w:val="C486BF"/>
                <w:spacing w:val="-7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7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+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C486BF"/>
                <w:sz w:val="21"/>
              </w:rPr>
              <w:t xml:space="preserve">if </w:t>
            </w:r>
            <w:r>
              <w:rPr>
                <w:color w:val="DBDBAA"/>
                <w:sz w:val="21"/>
              </w:rPr>
              <w:t>is_perfect_number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>):</w:t>
            </w:r>
          </w:p>
          <w:p w14:paraId="79A164FE">
            <w:pPr>
              <w:pStyle w:val="6"/>
              <w:spacing w:line="326" w:lineRule="auto"/>
              <w:ind w:left="1239" w:right="728" w:firstLine="1008"/>
              <w:rPr>
                <w:sz w:val="21"/>
              </w:rPr>
            </w:pPr>
            <w:r>
              <w:rPr>
                <w:color w:val="9CDBFE"/>
                <w:spacing w:val="-2"/>
                <w:sz w:val="21"/>
              </w:rPr>
              <w:t>perfect_numbers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append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</w:t>
            </w:r>
            <w:r>
              <w:rPr>
                <w:color w:val="CCCCCC"/>
                <w:spacing w:val="-2"/>
                <w:sz w:val="21"/>
              </w:rPr>
              <w:t xml:space="preserve">) </w:t>
            </w: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9CDBFE"/>
                <w:sz w:val="21"/>
              </w:rPr>
              <w:t>perfect_numbers</w:t>
            </w:r>
          </w:p>
          <w:p w14:paraId="73C4C4FE">
            <w:pPr>
              <w:pStyle w:val="6"/>
              <w:spacing w:line="237" w:lineRule="exact"/>
              <w:ind w:left="735"/>
              <w:rPr>
                <w:sz w:val="21"/>
              </w:rPr>
            </w:pPr>
            <w:r>
              <w:rPr>
                <w:color w:val="6A9954"/>
                <w:sz w:val="21"/>
              </w:rPr>
              <w:t xml:space="preserve"># Example </w:t>
            </w:r>
            <w:r>
              <w:rPr>
                <w:color w:val="6A9954"/>
                <w:spacing w:val="-2"/>
                <w:sz w:val="21"/>
              </w:rPr>
              <w:t>usage</w:t>
            </w:r>
          </w:p>
          <w:p w14:paraId="27567F63">
            <w:pPr>
              <w:pStyle w:val="6"/>
              <w:tabs>
                <w:tab w:val="left" w:pos="2169"/>
              </w:tabs>
              <w:spacing w:before="83"/>
              <w:ind w:left="73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rFonts w:ascii="Times New Roman"/>
                <w:color w:val="C486BF"/>
                <w:spacing w:val="73"/>
                <w:sz w:val="21"/>
                <w:u w:val="single" w:color="9BDAFD"/>
              </w:rPr>
              <w:t xml:space="preserve">  </w:t>
            </w:r>
            <w:r>
              <w:rPr>
                <w:color w:val="9CDBFE"/>
                <w:spacing w:val="-4"/>
                <w:sz w:val="21"/>
              </w:rPr>
              <w:t>name</w:t>
            </w:r>
            <w:r>
              <w:rPr>
                <w:rFonts w:ascii="Times New Roman"/>
                <w:color w:val="9CDBFE"/>
                <w:sz w:val="21"/>
                <w:u w:val="single" w:color="9BDAFD"/>
              </w:rPr>
              <w:tab/>
            </w:r>
            <w:r>
              <w:rPr>
                <w:rFonts w:ascii="Times New Roman"/>
                <w:color w:val="9CDBFE"/>
                <w:spacing w:val="2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CD9078"/>
                <w:sz w:val="21"/>
              </w:rPr>
              <w:t>"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main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:</w:t>
            </w:r>
          </w:p>
          <w:p w14:paraId="165A3DE7">
            <w:pPr>
              <w:pStyle w:val="6"/>
              <w:spacing w:before="85" w:line="326" w:lineRule="auto"/>
              <w:ind w:left="735" w:right="23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start_range</w:t>
            </w:r>
            <w:r>
              <w:rPr>
                <w:color w:val="9CDBFE"/>
                <w:spacing w:val="-8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8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start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 the range: "</w:t>
            </w:r>
            <w:r>
              <w:rPr>
                <w:color w:val="CCCCCC"/>
                <w:sz w:val="21"/>
              </w:rPr>
              <w:t>))</w:t>
            </w:r>
          </w:p>
          <w:p w14:paraId="63D1EA75">
            <w:pPr>
              <w:pStyle w:val="6"/>
              <w:spacing w:line="326" w:lineRule="auto"/>
              <w:ind w:left="73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end_range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end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 range: "</w:t>
            </w:r>
            <w:r>
              <w:rPr>
                <w:color w:val="CCCCCC"/>
                <w:sz w:val="21"/>
              </w:rPr>
              <w:t>))</w:t>
            </w:r>
          </w:p>
          <w:p w14:paraId="6E3DBFA7">
            <w:pPr>
              <w:pStyle w:val="6"/>
              <w:spacing w:line="326" w:lineRule="auto"/>
              <w:ind w:left="73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perfect_numbers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DBDBAA"/>
                <w:sz w:val="21"/>
              </w:rPr>
              <w:t>perfect_numbers_in_range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start_range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32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end_range</w:t>
            </w:r>
            <w:r>
              <w:rPr>
                <w:color w:val="CCCCCC"/>
                <w:sz w:val="21"/>
              </w:rPr>
              <w:t>)</w:t>
            </w:r>
          </w:p>
          <w:p w14:paraId="59E5171D">
            <w:pPr>
              <w:pStyle w:val="6"/>
              <w:spacing w:line="326" w:lineRule="auto"/>
              <w:ind w:left="735" w:firstLine="504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"Perfect</w:t>
            </w:r>
            <w:r>
              <w:rPr>
                <w:color w:val="CD9078"/>
                <w:spacing w:val="-14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numbers</w:t>
            </w:r>
            <w:r>
              <w:rPr>
                <w:color w:val="CD9078"/>
                <w:spacing w:val="-14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between</w:t>
            </w:r>
            <w:r>
              <w:rPr>
                <w:color w:val="CD9078"/>
                <w:spacing w:val="-14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start_range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z w:val="21"/>
              </w:rPr>
              <w:t xml:space="preserve">and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end_range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 xml:space="preserve">: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perfect_numbers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)</w:t>
            </w:r>
          </w:p>
          <w:p w14:paraId="13C2B704">
            <w:pPr>
              <w:pStyle w:val="6"/>
              <w:spacing w:line="237" w:lineRule="exact"/>
              <w:ind w:left="735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end_time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pacing w:val="-2"/>
                <w:sz w:val="21"/>
              </w:rPr>
              <w:t>t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time</w:t>
            </w:r>
            <w:r>
              <w:rPr>
                <w:color w:val="CCCCCC"/>
                <w:spacing w:val="-2"/>
                <w:sz w:val="21"/>
              </w:rPr>
              <w:t>()</w:t>
            </w:r>
          </w:p>
          <w:p w14:paraId="575016ED">
            <w:pPr>
              <w:pStyle w:val="6"/>
              <w:spacing w:before="80" w:line="326" w:lineRule="auto"/>
              <w:ind w:left="735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"Time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taken: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end_time</w:t>
            </w:r>
            <w:r>
              <w:rPr>
                <w:color w:val="9CDBFE"/>
                <w:spacing w:val="-1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-</w:t>
            </w:r>
            <w:r>
              <w:rPr>
                <w:color w:val="D4D4D4"/>
                <w:spacing w:val="-10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start_time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pacing w:val="-2"/>
                <w:sz w:val="21"/>
              </w:rPr>
              <w:t>seconds"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39327065">
            <w:pPr>
              <w:pStyle w:val="6"/>
              <w:spacing w:before="3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Output</w:t>
            </w:r>
          </w:p>
        </w:tc>
        <w:tc>
          <w:tcPr>
            <w:tcW w:w="1120" w:type="dxa"/>
          </w:tcPr>
          <w:p w14:paraId="1B27D292">
            <w:pPr>
              <w:pStyle w:val="6"/>
              <w:rPr>
                <w:rFonts w:ascii="Times New Roman"/>
                <w:sz w:val="20"/>
              </w:rPr>
            </w:pPr>
          </w:p>
        </w:tc>
      </w:tr>
    </w:tbl>
    <w:p w14:paraId="2B7FC876">
      <w:pPr>
        <w:pStyle w:val="6"/>
        <w:spacing w:after="0"/>
        <w:rPr>
          <w:rFonts w:ascii="Times New Roman"/>
          <w:sz w:val="20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080"/>
        <w:gridCol w:w="1120"/>
      </w:tblGrid>
      <w:tr w14:paraId="275EFB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9" w:hRule="atLeast"/>
        </w:trPr>
        <w:tc>
          <w:tcPr>
            <w:tcW w:w="980" w:type="dxa"/>
          </w:tcPr>
          <w:p w14:paraId="4CCF8341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080" w:type="dxa"/>
            <w:shd w:val="clear" w:color="auto" w:fill="1F1F1F"/>
          </w:tcPr>
          <w:p w14:paraId="121DE5E9">
            <w:pPr>
              <w:pStyle w:val="6"/>
              <w:spacing w:before="2"/>
              <w:rPr>
                <w:rFonts w:ascii="Times New Roman"/>
                <w:sz w:val="2"/>
              </w:rPr>
            </w:pPr>
          </w:p>
          <w:p w14:paraId="76EF770F">
            <w:pPr>
              <w:pStyle w:val="6"/>
              <w:ind w:left="765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009390" cy="1212850"/>
                  <wp:effectExtent l="0" t="0" r="0" b="0"/>
                  <wp:docPr id="42" name="Imag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914" cy="1213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773D8">
            <w:pPr>
              <w:pStyle w:val="6"/>
              <w:numPr>
                <w:ilvl w:val="0"/>
                <w:numId w:val="18"/>
              </w:numPr>
              <w:tabs>
                <w:tab w:val="left" w:pos="735"/>
              </w:tabs>
              <w:spacing w:before="187" w:after="0" w:line="340" w:lineRule="auto"/>
              <w:ind w:left="735" w:right="1156" w:hanging="360"/>
              <w:jc w:val="left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370205</wp:posOffset>
                      </wp:positionV>
                      <wp:extent cx="4032250" cy="6562090"/>
                      <wp:effectExtent l="0" t="0" r="0" b="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0" cy="6562090"/>
                                <a:chOff x="0" y="0"/>
                                <a:chExt cx="4032250" cy="656209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4032250" cy="6562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0" h="6562090">
                                      <a:moveTo>
                                        <a:pt x="40322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6561683"/>
                                      </a:lnTo>
                                      <a:lnTo>
                                        <a:pt x="4032250" y="6561683"/>
                                      </a:lnTo>
                                      <a:lnTo>
                                        <a:pt x="4032250" y="203200"/>
                                      </a:lnTo>
                                      <a:lnTo>
                                        <a:pt x="4032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6.5pt;margin-top:29.15pt;height:516.7pt;width:317.5pt;z-index:-251649024;mso-width-relative:page;mso-height-relative:page;" coordsize="4032250,6562090" o:gfxdata="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xa/IvaAAAACgEAAA8AAAAAAAAAAQAg&#10;AAAAIgAAAGRycy9kb3ducmV2LnhtbFBLAQIUABQAAAAIAIdO4kB9fH81fgIAAJ0GAAAOAAAAAAAA&#10;AAEAIAAAACkBAABkcnMvZTJvRG9jLnhtbFBLBQYAAAAABgAGAFkBAAAZBgAAAAA=&#10;">
                      <o:lock v:ext="edit" aspectratio="f"/>
                      <v:shape id="Graphic 44" o:spid="_x0000_s1026" o:spt="100" style="position:absolute;left:0;top:0;height:6562090;width:4032250;" fillcolor="#1F1F1F" filled="t" stroked="f" coordsize="4032250,6562090" o:gfxdata="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UlBy/&#10;AAAA2wAAAA8AAAAAAAAAAQAgAAAAIgAAAGRycy9kb3ducmV2LnhtbFBLAQIUABQAAAAIAIdO4kAz&#10;LwWeOwAAADkAAAAQAAAAAAAAAAEAIAAAAA4BAABkcnMvc2hhcGV4bWwueG1sUEsFBgAAAAAGAAYA&#10;WwEAALgDAAAAAA==&#10;" path="m4032250,0l0,0,0,203200,0,215900,0,6561683,4032250,6561683,4032250,203200,403225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sz w:val="22"/>
              </w:rPr>
              <w:t xml:space="preserve">Optimized version with explanation. </w:t>
            </w: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"Recreating</w:t>
            </w:r>
            <w:r>
              <w:rPr>
                <w:color w:val="CD9078"/>
                <w:spacing w:val="-13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an</w:t>
            </w:r>
            <w:r>
              <w:rPr>
                <w:color w:val="CD9078"/>
                <w:spacing w:val="-13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optimized</w:t>
            </w:r>
            <w:r>
              <w:rPr>
                <w:color w:val="CD9078"/>
                <w:spacing w:val="-13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version:"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569CD5"/>
                <w:sz w:val="21"/>
              </w:rPr>
              <w:t xml:space="preserve">def </w:t>
            </w:r>
            <w:r>
              <w:rPr>
                <w:color w:val="DBDBAA"/>
                <w:sz w:val="21"/>
              </w:rPr>
              <w:t>is_perfect_number_optimized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>):</w:t>
            </w:r>
          </w:p>
          <w:p w14:paraId="31BC00C7">
            <w:pPr>
              <w:pStyle w:val="6"/>
              <w:spacing w:line="225" w:lineRule="exact"/>
              <w:ind w:left="1239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&lt; </w:t>
            </w:r>
            <w:r>
              <w:rPr>
                <w:color w:val="B4CDA7"/>
                <w:spacing w:val="-5"/>
                <w:sz w:val="21"/>
              </w:rPr>
              <w:t>2</w:t>
            </w:r>
            <w:r>
              <w:rPr>
                <w:color w:val="CCCCCC"/>
                <w:spacing w:val="-5"/>
                <w:sz w:val="21"/>
              </w:rPr>
              <w:t>:</w:t>
            </w:r>
          </w:p>
          <w:p w14:paraId="45475681">
            <w:pPr>
              <w:pStyle w:val="6"/>
              <w:spacing w:before="85"/>
              <w:ind w:left="1743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569CD5"/>
                <w:spacing w:val="-2"/>
                <w:sz w:val="21"/>
              </w:rPr>
              <w:t>False</w:t>
            </w:r>
          </w:p>
          <w:p w14:paraId="73A1A60F">
            <w:pPr>
              <w:pStyle w:val="6"/>
              <w:tabs>
                <w:tab w:val="left" w:pos="3885"/>
              </w:tabs>
              <w:spacing w:before="85" w:line="326" w:lineRule="auto"/>
              <w:ind w:left="1239" w:right="274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sum_of_divisors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B4CDA7"/>
                <w:sz w:val="21"/>
              </w:rPr>
              <w:tab/>
            </w:r>
            <w:r>
              <w:rPr>
                <w:color w:val="6A9954"/>
                <w:sz w:val="21"/>
              </w:rPr>
              <w:t>#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1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is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proper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 xml:space="preserve">divisor </w:t>
            </w:r>
            <w:r>
              <w:rPr>
                <w:color w:val="C486BF"/>
                <w:sz w:val="21"/>
              </w:rPr>
              <w:t xml:space="preserve">for </w:t>
            </w:r>
            <w:r>
              <w:rPr>
                <w:color w:val="9CDBFE"/>
                <w:sz w:val="21"/>
              </w:rPr>
              <w:t xml:space="preserve">i </w:t>
            </w:r>
            <w:r>
              <w:rPr>
                <w:color w:val="C486BF"/>
                <w:sz w:val="21"/>
              </w:rPr>
              <w:t xml:space="preserve">in </w:t>
            </w:r>
            <w:r>
              <w:rPr>
                <w:color w:val="4EC8B0"/>
                <w:sz w:val="21"/>
              </w:rPr>
              <w:t>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B4CDA7"/>
                <w:sz w:val="21"/>
              </w:rPr>
              <w:t>2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D4D4D4"/>
                <w:sz w:val="21"/>
              </w:rPr>
              <w:t>**</w:t>
            </w:r>
            <w:r>
              <w:rPr>
                <w:color w:val="B4CDA7"/>
                <w:sz w:val="21"/>
              </w:rPr>
              <w:t>0.5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D4D4D4"/>
                <w:sz w:val="21"/>
              </w:rPr>
              <w:t xml:space="preserve">+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>):</w:t>
            </w:r>
          </w:p>
          <w:p w14:paraId="2A8AFC5E">
            <w:pPr>
              <w:pStyle w:val="6"/>
              <w:spacing w:line="326" w:lineRule="auto"/>
              <w:ind w:left="2247" w:right="2098" w:hanging="50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% </w:t>
            </w:r>
            <w:r>
              <w:rPr>
                <w:color w:val="9CDBFE"/>
                <w:sz w:val="21"/>
              </w:rPr>
              <w:t xml:space="preserve">i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B4CDA7"/>
                <w:sz w:val="21"/>
              </w:rPr>
              <w:t>0</w:t>
            </w:r>
            <w:r>
              <w:rPr>
                <w:color w:val="CCCCCC"/>
                <w:sz w:val="21"/>
              </w:rPr>
              <w:t xml:space="preserve">: </w:t>
            </w:r>
            <w:r>
              <w:rPr>
                <w:color w:val="9CDBFE"/>
                <w:sz w:val="21"/>
              </w:rPr>
              <w:t>sum_of_divisors</w:t>
            </w:r>
            <w:r>
              <w:rPr>
                <w:color w:val="9CDBFE"/>
                <w:spacing w:val="-19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+=</w:t>
            </w:r>
            <w:r>
              <w:rPr>
                <w:color w:val="D4D4D4"/>
                <w:spacing w:val="-19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 xml:space="preserve">i </w:t>
            </w:r>
            <w:r>
              <w:rPr>
                <w:color w:val="C486BF"/>
                <w:sz w:val="21"/>
              </w:rPr>
              <w:t xml:space="preserve">if </w:t>
            </w:r>
            <w:r>
              <w:rPr>
                <w:color w:val="9CDBFE"/>
                <w:sz w:val="21"/>
              </w:rPr>
              <w:t xml:space="preserve">i </w:t>
            </w:r>
            <w:r>
              <w:rPr>
                <w:color w:val="D4D4D4"/>
                <w:sz w:val="21"/>
              </w:rPr>
              <w:t xml:space="preserve">!=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D4D4D4"/>
                <w:sz w:val="21"/>
              </w:rPr>
              <w:t xml:space="preserve">// </w:t>
            </w:r>
            <w:r>
              <w:rPr>
                <w:color w:val="9CDBFE"/>
                <w:sz w:val="21"/>
              </w:rPr>
              <w:t>i</w:t>
            </w:r>
            <w:r>
              <w:rPr>
                <w:color w:val="CCCCCC"/>
                <w:sz w:val="21"/>
              </w:rPr>
              <w:t>:</w:t>
            </w:r>
          </w:p>
          <w:p w14:paraId="2DB24987">
            <w:pPr>
              <w:pStyle w:val="6"/>
              <w:spacing w:line="326" w:lineRule="auto"/>
              <w:ind w:left="1239" w:right="728" w:firstLine="1512"/>
              <w:rPr>
                <w:sz w:val="21"/>
              </w:rPr>
            </w:pPr>
            <w:r>
              <w:rPr>
                <w:color w:val="9CDBFE"/>
                <w:sz w:val="21"/>
              </w:rPr>
              <w:t>sum_of_divisors</w:t>
            </w:r>
            <w:r>
              <w:rPr>
                <w:color w:val="9CDBFE"/>
                <w:spacing w:val="-1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+=</w:t>
            </w:r>
            <w:r>
              <w:rPr>
                <w:color w:val="D4D4D4"/>
                <w:spacing w:val="-10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9CDBFE"/>
                <w:spacing w:val="-10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//</w:t>
            </w:r>
            <w:r>
              <w:rPr>
                <w:color w:val="D4D4D4"/>
                <w:spacing w:val="-10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 xml:space="preserve">i </w:t>
            </w:r>
            <w:r>
              <w:rPr>
                <w:color w:val="C486BF"/>
                <w:sz w:val="21"/>
              </w:rPr>
              <w:t xml:space="preserve">return </w:t>
            </w:r>
            <w:r>
              <w:rPr>
                <w:color w:val="9CDBFE"/>
                <w:sz w:val="21"/>
              </w:rPr>
              <w:t xml:space="preserve">sum_of_divisors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9CDBFE"/>
                <w:sz w:val="21"/>
              </w:rPr>
              <w:t>num</w:t>
            </w:r>
          </w:p>
          <w:p w14:paraId="65A31EF4">
            <w:pPr>
              <w:pStyle w:val="6"/>
              <w:spacing w:line="237" w:lineRule="exact"/>
              <w:ind w:left="735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start_time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pacing w:val="-2"/>
                <w:sz w:val="21"/>
              </w:rPr>
              <w:t>t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time</w:t>
            </w:r>
            <w:r>
              <w:rPr>
                <w:color w:val="CCCCCC"/>
                <w:spacing w:val="-2"/>
                <w:sz w:val="21"/>
              </w:rPr>
              <w:t>()</w:t>
            </w:r>
          </w:p>
          <w:p w14:paraId="6A776E5F">
            <w:pPr>
              <w:pStyle w:val="6"/>
              <w:spacing w:before="82" w:line="326" w:lineRule="auto"/>
              <w:ind w:left="735" w:right="235"/>
              <w:rPr>
                <w:sz w:val="21"/>
              </w:rPr>
            </w:pPr>
            <w:r>
              <w:rPr>
                <w:color w:val="569CD5"/>
                <w:sz w:val="21"/>
              </w:rPr>
              <w:t>def</w:t>
            </w:r>
            <w:r>
              <w:rPr>
                <w:color w:val="569CD5"/>
                <w:spacing w:val="-32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perfect_numbers_in_range_optimized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9CDBFE"/>
                <w:spacing w:val="-4"/>
                <w:sz w:val="21"/>
              </w:rPr>
              <w:t>end</w:t>
            </w:r>
            <w:r>
              <w:rPr>
                <w:color w:val="CCCCCC"/>
                <w:spacing w:val="-4"/>
                <w:sz w:val="21"/>
              </w:rPr>
              <w:t>):</w:t>
            </w:r>
          </w:p>
          <w:p w14:paraId="4E626A67">
            <w:pPr>
              <w:pStyle w:val="6"/>
              <w:spacing w:line="237" w:lineRule="exact"/>
              <w:ind w:left="1239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perfect_numbers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CCCCC"/>
                <w:spacing w:val="-5"/>
                <w:sz w:val="21"/>
              </w:rPr>
              <w:t>[]</w:t>
            </w:r>
          </w:p>
          <w:p w14:paraId="7EAFF631">
            <w:pPr>
              <w:pStyle w:val="6"/>
              <w:spacing w:before="85"/>
              <w:ind w:left="1239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for </w:t>
            </w:r>
            <w:r>
              <w:rPr>
                <w:color w:val="9CDBFE"/>
                <w:sz w:val="21"/>
              </w:rPr>
              <w:t xml:space="preserve">num </w:t>
            </w:r>
            <w:r>
              <w:rPr>
                <w:color w:val="C486BF"/>
                <w:sz w:val="21"/>
              </w:rPr>
              <w:t xml:space="preserve">in </w:t>
            </w:r>
            <w:r>
              <w:rPr>
                <w:color w:val="4EC8B0"/>
                <w:sz w:val="21"/>
              </w:rPr>
              <w:t>range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start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9CDBFE"/>
                <w:sz w:val="21"/>
              </w:rPr>
              <w:t xml:space="preserve">end </w:t>
            </w:r>
            <w:r>
              <w:rPr>
                <w:color w:val="D4D4D4"/>
                <w:sz w:val="21"/>
              </w:rPr>
              <w:t xml:space="preserve">+ </w:t>
            </w: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CCCCCC"/>
                <w:spacing w:val="-5"/>
                <w:sz w:val="21"/>
              </w:rPr>
              <w:t>):</w:t>
            </w:r>
          </w:p>
          <w:p w14:paraId="46B41522">
            <w:pPr>
              <w:pStyle w:val="6"/>
              <w:spacing w:before="84" w:line="326" w:lineRule="auto"/>
              <w:ind w:left="2247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if</w:t>
            </w:r>
            <w:r>
              <w:rPr>
                <w:color w:val="C486BF"/>
                <w:spacing w:val="-32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is_perfect_number_optimized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num</w:t>
            </w:r>
            <w:r>
              <w:rPr>
                <w:color w:val="CCCCCC"/>
                <w:sz w:val="21"/>
              </w:rPr>
              <w:t xml:space="preserve">): </w:t>
            </w:r>
            <w:r>
              <w:rPr>
                <w:color w:val="9CDBFE"/>
                <w:spacing w:val="-2"/>
                <w:sz w:val="21"/>
              </w:rPr>
              <w:t>perfect_numbers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append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num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7C410B9E">
            <w:pPr>
              <w:pStyle w:val="6"/>
              <w:spacing w:line="326" w:lineRule="auto"/>
              <w:ind w:left="735" w:right="2974" w:firstLine="504"/>
              <w:rPr>
                <w:sz w:val="21"/>
              </w:rPr>
            </w:pPr>
            <w:r>
              <w:rPr>
                <w:color w:val="C486BF"/>
                <w:sz w:val="21"/>
              </w:rPr>
              <w:t>return</w:t>
            </w:r>
            <w:r>
              <w:rPr>
                <w:color w:val="C486BF"/>
                <w:spacing w:val="-32"/>
                <w:sz w:val="21"/>
              </w:rPr>
              <w:t xml:space="preserve"> </w:t>
            </w:r>
            <w:r>
              <w:rPr>
                <w:color w:val="9CDBFE"/>
                <w:sz w:val="21"/>
              </w:rPr>
              <w:t xml:space="preserve">perfect_numbers </w:t>
            </w:r>
            <w:r>
              <w:rPr>
                <w:color w:val="6A9954"/>
                <w:sz w:val="21"/>
              </w:rPr>
              <w:t># Example usage</w:t>
            </w:r>
          </w:p>
          <w:p w14:paraId="6CB77782">
            <w:pPr>
              <w:pStyle w:val="6"/>
              <w:tabs>
                <w:tab w:val="left" w:pos="2169"/>
              </w:tabs>
              <w:spacing w:line="237" w:lineRule="exact"/>
              <w:ind w:left="735"/>
              <w:rPr>
                <w:sz w:val="21"/>
              </w:rPr>
            </w:pPr>
            <w:r>
              <w:rPr>
                <w:color w:val="C486BF"/>
                <w:sz w:val="21"/>
              </w:rPr>
              <w:t xml:space="preserve">if </w:t>
            </w:r>
            <w:r>
              <w:rPr>
                <w:rFonts w:ascii="Times New Roman"/>
                <w:color w:val="C486BF"/>
                <w:spacing w:val="73"/>
                <w:sz w:val="21"/>
                <w:u w:val="single" w:color="9BDAFD"/>
              </w:rPr>
              <w:t xml:space="preserve">  </w:t>
            </w:r>
            <w:r>
              <w:rPr>
                <w:color w:val="9CDBFE"/>
                <w:spacing w:val="-4"/>
                <w:sz w:val="21"/>
              </w:rPr>
              <w:t>name</w:t>
            </w:r>
            <w:r>
              <w:rPr>
                <w:rFonts w:ascii="Times New Roman"/>
                <w:color w:val="9CDBFE"/>
                <w:sz w:val="21"/>
                <w:u w:val="single" w:color="9BDAFD"/>
              </w:rPr>
              <w:tab/>
            </w:r>
            <w:r>
              <w:rPr>
                <w:rFonts w:ascii="Times New Roman"/>
                <w:color w:val="9CDBFE"/>
                <w:spacing w:val="2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 xml:space="preserve">== </w:t>
            </w:r>
            <w:r>
              <w:rPr>
                <w:color w:val="CD9078"/>
                <w:sz w:val="21"/>
              </w:rPr>
              <w:t>"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main</w:t>
            </w:r>
            <w:r>
              <w:rPr>
                <w:rFonts w:ascii="Times New Roman"/>
                <w:color w:val="CD9078"/>
                <w:spacing w:val="79"/>
                <w:sz w:val="21"/>
                <w:u w:val="single" w:color="CC8F77"/>
              </w:rPr>
              <w:t xml:space="preserve">  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>:</w:t>
            </w:r>
          </w:p>
          <w:p w14:paraId="18957307">
            <w:pPr>
              <w:pStyle w:val="6"/>
              <w:spacing w:before="84" w:line="326" w:lineRule="auto"/>
              <w:ind w:left="735" w:right="23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start_range</w:t>
            </w:r>
            <w:r>
              <w:rPr>
                <w:color w:val="9CDBFE"/>
                <w:spacing w:val="-8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8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start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 the range: "</w:t>
            </w:r>
            <w:r>
              <w:rPr>
                <w:color w:val="CCCCCC"/>
                <w:sz w:val="21"/>
              </w:rPr>
              <w:t>))</w:t>
            </w:r>
          </w:p>
          <w:p w14:paraId="2475656E">
            <w:pPr>
              <w:pStyle w:val="6"/>
              <w:spacing w:line="326" w:lineRule="auto"/>
              <w:ind w:left="73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>end_range</w:t>
            </w:r>
            <w:r>
              <w:rPr>
                <w:color w:val="9CDBFE"/>
                <w:spacing w:val="-7"/>
                <w:sz w:val="21"/>
              </w:rPr>
              <w:t xml:space="preserve"> </w:t>
            </w:r>
            <w:r>
              <w:rPr>
                <w:color w:val="D4D4D4"/>
                <w:sz w:val="21"/>
              </w:rPr>
              <w:t>=</w:t>
            </w:r>
            <w:r>
              <w:rPr>
                <w:color w:val="D4D4D4"/>
                <w:spacing w:val="-7"/>
                <w:sz w:val="21"/>
              </w:rPr>
              <w:t xml:space="preserve"> </w:t>
            </w:r>
            <w:r>
              <w:rPr>
                <w:color w:val="4EC8B0"/>
                <w:sz w:val="21"/>
              </w:rPr>
              <w:t>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DBDBAA"/>
                <w:sz w:val="21"/>
              </w:rPr>
              <w:t>input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"Enter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end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the range: "</w:t>
            </w:r>
            <w:r>
              <w:rPr>
                <w:color w:val="CCCCCC"/>
                <w:sz w:val="21"/>
              </w:rPr>
              <w:t>))</w:t>
            </w:r>
          </w:p>
          <w:p w14:paraId="0C297D00">
            <w:pPr>
              <w:pStyle w:val="6"/>
              <w:spacing w:line="326" w:lineRule="auto"/>
              <w:ind w:left="735" w:firstLine="504"/>
              <w:rPr>
                <w:sz w:val="21"/>
              </w:rPr>
            </w:pPr>
            <w:r>
              <w:rPr>
                <w:color w:val="9CDBFE"/>
                <w:sz w:val="21"/>
              </w:rPr>
              <w:t xml:space="preserve">perfect_numbers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DBDBAA"/>
                <w:spacing w:val="-2"/>
                <w:sz w:val="21"/>
              </w:rPr>
              <w:t>perfect_numbers_in_range_optimized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9CDBFE"/>
                <w:spacing w:val="-2"/>
                <w:sz w:val="21"/>
              </w:rPr>
              <w:t>start_range</w:t>
            </w:r>
            <w:r>
              <w:rPr>
                <w:color w:val="CCCCCC"/>
                <w:spacing w:val="-2"/>
                <w:sz w:val="21"/>
              </w:rPr>
              <w:t xml:space="preserve">, </w:t>
            </w:r>
            <w:r>
              <w:rPr>
                <w:color w:val="9CDBFE"/>
                <w:spacing w:val="-2"/>
                <w:sz w:val="21"/>
              </w:rPr>
              <w:t>end_range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 w14:paraId="05EFEEAA">
            <w:pPr>
              <w:pStyle w:val="6"/>
              <w:spacing w:line="326" w:lineRule="auto"/>
              <w:ind w:left="735" w:firstLine="504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>"Perfect</w:t>
            </w:r>
            <w:r>
              <w:rPr>
                <w:color w:val="CD9078"/>
                <w:spacing w:val="-14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numbers</w:t>
            </w:r>
            <w:r>
              <w:rPr>
                <w:color w:val="CD9078"/>
                <w:spacing w:val="-14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between</w:t>
            </w:r>
            <w:r>
              <w:rPr>
                <w:color w:val="CD9078"/>
                <w:spacing w:val="-14"/>
                <w:sz w:val="21"/>
              </w:rPr>
              <w:t xml:space="preserve">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start_range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z w:val="21"/>
              </w:rPr>
              <w:t xml:space="preserve">and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end_range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z w:val="21"/>
              </w:rPr>
              <w:t xml:space="preserve">(optimized):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>perfect_numbers</w:t>
            </w:r>
            <w:r>
              <w:rPr>
                <w:color w:val="569CD5"/>
                <w:sz w:val="21"/>
              </w:rPr>
              <w:t>}</w:t>
            </w:r>
            <w:r>
              <w:rPr>
                <w:color w:val="CD9078"/>
                <w:sz w:val="21"/>
              </w:rPr>
              <w:t>"</w:t>
            </w:r>
            <w:r>
              <w:rPr>
                <w:color w:val="CCCCCC"/>
                <w:sz w:val="21"/>
              </w:rPr>
              <w:t xml:space="preserve">) </w:t>
            </w:r>
            <w:r>
              <w:rPr>
                <w:color w:val="9CDBFE"/>
                <w:sz w:val="21"/>
              </w:rPr>
              <w:t xml:space="preserve">end_time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4EC8B0"/>
                <w:sz w:val="21"/>
              </w:rPr>
              <w:t>t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time</w:t>
            </w:r>
            <w:r>
              <w:rPr>
                <w:color w:val="CCCCCC"/>
                <w:sz w:val="21"/>
              </w:rPr>
              <w:t>()</w:t>
            </w:r>
          </w:p>
          <w:p w14:paraId="48C4C241">
            <w:pPr>
              <w:pStyle w:val="6"/>
              <w:spacing w:line="236" w:lineRule="exact"/>
              <w:ind w:left="735"/>
              <w:rPr>
                <w:sz w:val="21"/>
              </w:rPr>
            </w:pPr>
            <w:r>
              <w:rPr>
                <w:color w:val="DBDBAA"/>
                <w:sz w:val="21"/>
              </w:rPr>
              <w:t>print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569CD5"/>
                <w:sz w:val="21"/>
              </w:rPr>
              <w:t>f</w:t>
            </w:r>
            <w:r>
              <w:rPr>
                <w:color w:val="CD9078"/>
                <w:sz w:val="21"/>
              </w:rPr>
              <w:t xml:space="preserve">"Time taken (optimized): </w:t>
            </w:r>
            <w:r>
              <w:rPr>
                <w:color w:val="569CD5"/>
                <w:sz w:val="21"/>
              </w:rPr>
              <w:t>{</w:t>
            </w:r>
            <w:r>
              <w:rPr>
                <w:color w:val="9CDBFE"/>
                <w:sz w:val="21"/>
              </w:rPr>
              <w:t xml:space="preserve">end_time </w:t>
            </w:r>
            <w:r>
              <w:rPr>
                <w:color w:val="D4D4D4"/>
                <w:spacing w:val="-10"/>
                <w:sz w:val="21"/>
              </w:rPr>
              <w:t>-</w:t>
            </w:r>
          </w:p>
        </w:tc>
        <w:tc>
          <w:tcPr>
            <w:tcW w:w="1120" w:type="dxa"/>
          </w:tcPr>
          <w:p w14:paraId="187B49D1">
            <w:pPr>
              <w:pStyle w:val="6"/>
              <w:rPr>
                <w:rFonts w:ascii="Times New Roman"/>
                <w:sz w:val="20"/>
              </w:rPr>
            </w:pPr>
          </w:p>
        </w:tc>
      </w:tr>
    </w:tbl>
    <w:p w14:paraId="02FAAA45">
      <w:pPr>
        <w:pStyle w:val="6"/>
        <w:spacing w:after="0"/>
        <w:rPr>
          <w:rFonts w:ascii="Times New Roman"/>
          <w:sz w:val="20"/>
        </w:rPr>
        <w:sectPr>
          <w:pgSz w:w="12240" w:h="15840"/>
          <w:pgMar w:top="1420" w:right="1080" w:bottom="1376" w:left="1440" w:header="720" w:footer="720" w:gutter="0"/>
          <w:cols w:space="720" w:num="1"/>
        </w:sectPr>
      </w:pPr>
    </w:p>
    <w:tbl>
      <w:tblPr>
        <w:tblStyle w:val="3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730"/>
        <w:gridCol w:w="6350"/>
        <w:gridCol w:w="1120"/>
      </w:tblGrid>
      <w:tr w14:paraId="00DED7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980" w:type="dxa"/>
            <w:vMerge w:val="restart"/>
          </w:tcPr>
          <w:p w14:paraId="1C1DD432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730" w:type="dxa"/>
            <w:tcBorders>
              <w:bottom w:val="nil"/>
              <w:right w:val="nil"/>
            </w:tcBorders>
          </w:tcPr>
          <w:p w14:paraId="45E072B8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6350" w:type="dxa"/>
            <w:tcBorders>
              <w:left w:val="nil"/>
              <w:bottom w:val="nil"/>
            </w:tcBorders>
            <w:shd w:val="clear" w:color="auto" w:fill="1F1F1F"/>
          </w:tcPr>
          <w:p w14:paraId="47D0837F">
            <w:pPr>
              <w:pStyle w:val="6"/>
              <w:spacing w:line="233" w:lineRule="exact"/>
              <w:ind w:left="15"/>
              <w:rPr>
                <w:sz w:val="21"/>
              </w:rPr>
            </w:pPr>
            <w:r>
              <w:rPr>
                <w:color w:val="9CDBFE"/>
                <w:sz w:val="21"/>
              </w:rPr>
              <w:t>start_time</w:t>
            </w:r>
            <w:r>
              <w:rPr>
                <w:color w:val="569CD5"/>
                <w:sz w:val="21"/>
              </w:rPr>
              <w:t xml:space="preserve">} </w:t>
            </w:r>
            <w:r>
              <w:rPr>
                <w:color w:val="CD9078"/>
                <w:spacing w:val="-2"/>
                <w:sz w:val="21"/>
              </w:rPr>
              <w:t>seconds"</w:t>
            </w:r>
            <w:r>
              <w:rPr>
                <w:color w:val="CCCCCC"/>
                <w:spacing w:val="-2"/>
                <w:sz w:val="21"/>
              </w:rPr>
              <w:t>)</w:t>
            </w:r>
          </w:p>
        </w:tc>
        <w:tc>
          <w:tcPr>
            <w:tcW w:w="1120" w:type="dxa"/>
            <w:vMerge w:val="restart"/>
          </w:tcPr>
          <w:p w14:paraId="2BB55E34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2F25BE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0" w:hRule="atLeast"/>
        </w:trPr>
        <w:tc>
          <w:tcPr>
            <w:tcW w:w="980" w:type="dxa"/>
            <w:vMerge w:val="continue"/>
            <w:tcBorders>
              <w:top w:val="nil"/>
            </w:tcBorders>
          </w:tcPr>
          <w:p w14:paraId="5180BD48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</w:tcBorders>
          </w:tcPr>
          <w:p w14:paraId="75971C28">
            <w:pPr>
              <w:pStyle w:val="6"/>
              <w:spacing w:before="121"/>
              <w:rPr>
                <w:rFonts w:ascii="Times New Roman"/>
                <w:sz w:val="22"/>
              </w:rPr>
            </w:pPr>
          </w:p>
          <w:p w14:paraId="19FEA064">
            <w:pPr>
              <w:pStyle w:val="6"/>
              <w:spacing w:before="1"/>
              <w:ind w:left="735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Explanation</w:t>
            </w:r>
          </w:p>
          <w:p w14:paraId="14AF5B52">
            <w:pPr>
              <w:pStyle w:val="6"/>
              <w:spacing w:before="134" w:line="360" w:lineRule="auto"/>
              <w:ind w:left="735" w:right="174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sz w:val="22"/>
              </w:rPr>
              <w:t>Perfect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numbers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are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identified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by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summing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proper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divisors</w:t>
            </w:r>
            <w:r>
              <w:rPr>
                <w:rFonts w:ascii="Calibri"/>
                <w:i/>
                <w:spacing w:val="-7"/>
                <w:sz w:val="22"/>
              </w:rPr>
              <w:t xml:space="preserve"> </w:t>
            </w:r>
            <w:r>
              <w:rPr>
                <w:rFonts w:ascii="Calibri"/>
                <w:i/>
                <w:sz w:val="22"/>
              </w:rPr>
              <w:t>efficiently by checking only up to the square root of the number.</w:t>
            </w:r>
          </w:p>
        </w:tc>
        <w:tc>
          <w:tcPr>
            <w:tcW w:w="1120" w:type="dxa"/>
            <w:vMerge w:val="continue"/>
            <w:tcBorders>
              <w:top w:val="nil"/>
            </w:tcBorders>
          </w:tcPr>
          <w:p w14:paraId="0785B9AF">
            <w:pPr>
              <w:rPr>
                <w:sz w:val="2"/>
                <w:szCs w:val="2"/>
              </w:rPr>
            </w:pPr>
          </w:p>
        </w:tc>
      </w:tr>
    </w:tbl>
    <w:p w14:paraId="2F566B44"/>
    <w:sectPr>
      <w:type w:val="continuous"/>
      <w:pgSz w:w="12240" w:h="15840"/>
      <w:pgMar w:top="142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o"/>
      <w:lvlJc w:val="left"/>
      <w:pPr>
        <w:ind w:left="145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</w:abstractNum>
  <w:abstractNum w:abstractNumId="5">
    <w:nsid w:val="D7F9FE59"/>
    <w:multiLevelType w:val="multilevel"/>
    <w:tmpl w:val="D7F9FE59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</w:abstractNum>
  <w:abstractNum w:abstractNumId="6">
    <w:nsid w:val="DCBA6B53"/>
    <w:multiLevelType w:val="multilevel"/>
    <w:tmpl w:val="DCBA6B53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</w:abstractNum>
  <w:abstractNum w:abstractNumId="7">
    <w:nsid w:val="F4B5D9F5"/>
    <w:multiLevelType w:val="multilevel"/>
    <w:tmpl w:val="F4B5D9F5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</w:abstractNum>
  <w:abstractNum w:abstractNumId="8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84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</w:abstractNum>
  <w:abstractNum w:abstractNumId="9">
    <w:nsid w:val="0248C179"/>
    <w:multiLevelType w:val="multilevel"/>
    <w:tmpl w:val="0248C179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5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</w:abstractNum>
  <w:abstractNum w:abstractNumId="10">
    <w:nsid w:val="03D62ECE"/>
    <w:multiLevelType w:val="multilevel"/>
    <w:tmpl w:val="03D62ECE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5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</w:abstractNum>
  <w:abstractNum w:abstractNumId="11">
    <w:nsid w:val="2470EC97"/>
    <w:multiLevelType w:val="multilevel"/>
    <w:tmpl w:val="2470EC97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5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</w:abstractNum>
  <w:abstractNum w:abstractNumId="12">
    <w:nsid w:val="25B654F3"/>
    <w:multiLevelType w:val="multilevel"/>
    <w:tmpl w:val="25B654F3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</w:abstractNum>
  <w:abstractNum w:abstractNumId="13">
    <w:nsid w:val="2A8F537B"/>
    <w:multiLevelType w:val="multilevel"/>
    <w:tmpl w:val="2A8F537B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</w:abstractNum>
  <w:abstractNum w:abstractNumId="14">
    <w:nsid w:val="4D4DC07F"/>
    <w:multiLevelType w:val="multilevel"/>
    <w:tmpl w:val="4D4DC07F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</w:abstractNum>
  <w:abstractNum w:abstractNumId="15">
    <w:nsid w:val="59ADCABA"/>
    <w:multiLevelType w:val="multilevel"/>
    <w:tmpl w:val="59ADCABA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5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</w:abstractNum>
  <w:abstractNum w:abstractNumId="16">
    <w:nsid w:val="5A241D34"/>
    <w:multiLevelType w:val="multilevel"/>
    <w:tmpl w:val="5A241D34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</w:abstractNum>
  <w:abstractNum w:abstractNumId="17">
    <w:nsid w:val="72183CF9"/>
    <w:multiLevelType w:val="multilevel"/>
    <w:tmpl w:val="72183CF9"/>
    <w:lvl w:ilvl="0" w:tentative="0">
      <w:start w:val="0"/>
      <w:numFmt w:val="bullet"/>
      <w:lvlText w:val="●"/>
      <w:lvlJc w:val="left"/>
      <w:pPr>
        <w:ind w:left="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C0B2D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  <w:rPr>
      <w:lang w:val="en-US" w:eastAsia="en-US" w:bidi="ar-SA"/>
    </w:rPr>
  </w:style>
  <w:style w:type="paragraph" w:customStyle="1" w:styleId="6">
    <w:name w:val="Table Paragraph"/>
    <w:basedOn w:val="1"/>
    <w:qFormat/>
    <w:uiPriority w:val="1"/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TotalTime>6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2026-01-28T16:24:00Z</dcterms:created>
  <dc:creator>moham</dc:creator>
  <cp:lastModifiedBy>2303A 51521</cp:lastModifiedBy>
  <dcterms:modified xsi:type="dcterms:W3CDTF">2026-01-28T16:31:27Z</dcterms:modified>
  <dc:title>2303A52037_AIAC_Lab_ASSIGNMENT_6.3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2026-01-28T00:00:00Z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1B9F498B3F5D4F6C8800846EC8EAE215_12</vt:lpwstr>
  </property>
</Properties>
</file>