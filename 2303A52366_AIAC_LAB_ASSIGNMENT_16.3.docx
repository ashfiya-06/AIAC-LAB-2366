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jc w:val="center"/>
        <w:rPr>
          <w:shd w:val="clear" w:fill="EA9999"/>
        </w:rPr>
      </w:pPr>
      <w:bookmarkStart w:id="0" w:name="_th2kfijp28mx" w:colFirst="0" w:colLast="0"/>
      <w:bookmarkEnd w:id="0"/>
      <w:r>
        <w:rPr>
          <w:shd w:val="clear" w:fill="EA9999"/>
          <w:rtl w:val="0"/>
        </w:rPr>
        <w:t>AI Assisted Coding</w:t>
      </w:r>
    </w:p>
    <w:p w14:paraId="00000002">
      <w:pPr>
        <w:pStyle w:val="2"/>
      </w:pPr>
      <w:bookmarkStart w:id="1" w:name="_i2j56qcr2cz6" w:colFirst="0" w:colLast="0"/>
      <w:bookmarkEnd w:id="1"/>
      <w:r>
        <w:rPr>
          <w:shd w:val="clear" w:fill="FFD966"/>
          <w:rtl w:val="0"/>
        </w:rPr>
        <w:t>ASSIGNMENT 16.3</w:t>
      </w:r>
    </w:p>
    <w:p w14:paraId="00000003">
      <w:pPr>
        <w:rPr>
          <w:rFonts w:hint="default"/>
          <w:sz w:val="30"/>
          <w:szCs w:val="30"/>
          <w:lang w:val="en-US"/>
        </w:rPr>
      </w:pPr>
      <w:r>
        <w:rPr>
          <w:sz w:val="30"/>
          <w:szCs w:val="30"/>
          <w:highlight w:val="yellow"/>
          <w:rtl w:val="0"/>
        </w:rPr>
        <w:t>Name:</w:t>
      </w:r>
      <w:r>
        <w:rPr>
          <w:sz w:val="30"/>
          <w:szCs w:val="30"/>
          <w:rtl w:val="0"/>
        </w:rPr>
        <w:t xml:space="preserve"> </w:t>
      </w:r>
      <w:r>
        <w:rPr>
          <w:rFonts w:hint="default"/>
          <w:sz w:val="30"/>
          <w:szCs w:val="30"/>
          <w:rtl w:val="0"/>
          <w:lang w:val="en-US"/>
        </w:rPr>
        <w:t>Ashfiya Jabeen</w:t>
      </w:r>
    </w:p>
    <w:p w14:paraId="2790C19C">
      <w:pPr>
        <w:rPr>
          <w:rFonts w:hint="default"/>
          <w:sz w:val="30"/>
          <w:szCs w:val="30"/>
          <w:rtl w:val="0"/>
          <w:lang w:val="en-US"/>
        </w:rPr>
      </w:pPr>
      <w:r>
        <w:rPr>
          <w:sz w:val="30"/>
          <w:szCs w:val="30"/>
          <w:highlight w:val="yellow"/>
          <w:rtl w:val="0"/>
        </w:rPr>
        <w:t>HT No:</w:t>
      </w:r>
      <w:r>
        <w:rPr>
          <w:sz w:val="30"/>
          <w:szCs w:val="30"/>
          <w:rtl w:val="0"/>
        </w:rPr>
        <w:t xml:space="preserve"> 2303A52</w:t>
      </w:r>
      <w:r>
        <w:rPr>
          <w:rFonts w:hint="default"/>
          <w:sz w:val="30"/>
          <w:szCs w:val="30"/>
          <w:rtl w:val="0"/>
          <w:lang w:val="en-US"/>
        </w:rPr>
        <w:t>366</w:t>
      </w:r>
      <w:bookmarkStart w:id="2" w:name="_GoBack"/>
      <w:bookmarkEnd w:id="2"/>
    </w:p>
    <w:p w14:paraId="00000005">
      <w:pPr>
        <w:rPr>
          <w:sz w:val="30"/>
          <w:szCs w:val="30"/>
        </w:rPr>
      </w:pPr>
      <w:r>
        <w:rPr>
          <w:sz w:val="30"/>
          <w:szCs w:val="30"/>
          <w:highlight w:val="yellow"/>
          <w:rtl w:val="0"/>
        </w:rPr>
        <w:t>Batch:</w:t>
      </w:r>
      <w:r>
        <w:rPr>
          <w:sz w:val="30"/>
          <w:szCs w:val="30"/>
          <w:rtl w:val="0"/>
        </w:rPr>
        <w:t xml:space="preserve"> 31</w:t>
      </w:r>
    </w:p>
    <w:p w14:paraId="00000006">
      <w:pPr>
        <w:rPr>
          <w:sz w:val="30"/>
          <w:szCs w:val="30"/>
        </w:rPr>
      </w:pPr>
    </w:p>
    <w:p w14:paraId="00000007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Task 1 – Hospital Management Database</w:t>
      </w:r>
    </w:p>
    <w:p w14:paraId="00000008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>Task:</w:t>
      </w:r>
      <w:r>
        <w:rPr>
          <w:b/>
          <w:bCs/>
          <w:sz w:val="30"/>
          <w:szCs w:val="30"/>
          <w:rtl w:val="0"/>
        </w:rPr>
        <w:br w:type="textWrapping"/>
      </w:r>
      <w:r>
        <w:rPr>
          <w:sz w:val="30"/>
          <w:szCs w:val="30"/>
          <w:rtl w:val="0"/>
        </w:rPr>
        <w:t xml:space="preserve"> Create schema and queries for a </w:t>
      </w:r>
      <w:r>
        <w:rPr>
          <w:b/>
          <w:bCs/>
          <w:sz w:val="30"/>
          <w:szCs w:val="30"/>
          <w:rtl w:val="0"/>
        </w:rPr>
        <w:t>Hospital Management System</w:t>
      </w:r>
      <w:r>
        <w:rPr>
          <w:sz w:val="30"/>
          <w:szCs w:val="30"/>
          <w:rtl w:val="0"/>
        </w:rPr>
        <w:t>.</w:t>
      </w:r>
    </w:p>
    <w:p w14:paraId="00000009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Instructions:</w:t>
      </w:r>
    </w:p>
    <w:p w14:paraId="0000000A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Tables: Doctors, Patients, Appointments.</w:t>
      </w:r>
    </w:p>
    <w:p w14:paraId="0000000B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Use AI to define constraints (unique IDs, valid dates).</w:t>
      </w:r>
    </w:p>
    <w:p w14:paraId="0000000C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Generate queries:</w:t>
      </w:r>
    </w:p>
    <w:p w14:paraId="0000000D">
      <w:pPr>
        <w:numPr>
          <w:ilvl w:val="0"/>
          <w:numId w:val="2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List all appointments for a specific doctor.</w:t>
      </w:r>
    </w:p>
    <w:p w14:paraId="0000000E">
      <w:pPr>
        <w:numPr>
          <w:ilvl w:val="0"/>
          <w:numId w:val="3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Retrieve patient history by patient ID.</w:t>
      </w:r>
    </w:p>
    <w:p w14:paraId="0000000F">
      <w:pPr>
        <w:numPr>
          <w:ilvl w:val="0"/>
          <w:numId w:val="4"/>
        </w:numPr>
        <w:spacing w:after="24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Count total patients treated by each doctor.</w:t>
      </w:r>
    </w:p>
    <w:p w14:paraId="0000001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Expected Output:</w:t>
      </w:r>
    </w:p>
    <w:p w14:paraId="00000011">
      <w:pPr>
        <w:numPr>
          <w:ilvl w:val="0"/>
          <w:numId w:val="5"/>
        </w:numPr>
        <w:spacing w:after="24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Normalized schema and SQL queries with joins.</w:t>
      </w:r>
    </w:p>
    <w:p w14:paraId="00000012">
      <w:pPr>
        <w:rPr>
          <w:sz w:val="30"/>
          <w:szCs w:val="30"/>
        </w:rPr>
      </w:pPr>
    </w:p>
    <w:p w14:paraId="00000013">
      <w:pPr>
        <w:rPr>
          <w:sz w:val="30"/>
          <w:szCs w:val="30"/>
        </w:rPr>
      </w:pPr>
      <w:r>
        <w:rPr>
          <w:sz w:val="30"/>
          <w:szCs w:val="30"/>
          <w:rtl w:val="0"/>
        </w:rPr>
        <w:t>Prompt:</w:t>
      </w:r>
    </w:p>
    <w:p w14:paraId="00000014">
      <w:pPr>
        <w:rPr>
          <w:sz w:val="30"/>
          <w:szCs w:val="30"/>
        </w:rPr>
      </w:pPr>
    </w:p>
    <w:p w14:paraId="00000015">
      <w:pPr>
        <w:rPr>
          <w:sz w:val="30"/>
          <w:szCs w:val="30"/>
        </w:rPr>
      </w:pPr>
      <w:r>
        <w:rPr>
          <w:sz w:val="30"/>
          <w:szCs w:val="30"/>
          <w:rtl w:val="0"/>
        </w:rPr>
        <w:t>Create SQLite schema for Doctors, Patients, Appointments with PK, FK, constraints.</w:t>
      </w:r>
    </w:p>
    <w:p w14:paraId="00000016">
      <w:pPr>
        <w:rPr>
          <w:sz w:val="30"/>
          <w:szCs w:val="30"/>
        </w:rPr>
      </w:pPr>
      <w:r>
        <w:rPr>
          <w:sz w:val="30"/>
          <w:szCs w:val="30"/>
          <w:rtl w:val="0"/>
        </w:rPr>
        <w:t>Write queries:</w:t>
      </w:r>
    </w:p>
    <w:p w14:paraId="00000017">
      <w:pPr>
        <w:rPr>
          <w:sz w:val="30"/>
          <w:szCs w:val="30"/>
        </w:rPr>
      </w:pPr>
      <w:r>
        <w:rPr>
          <w:sz w:val="30"/>
          <w:szCs w:val="30"/>
          <w:rtl w:val="0"/>
        </w:rPr>
        <w:t>- appointments by doctor</w:t>
      </w:r>
    </w:p>
    <w:p w14:paraId="00000018">
      <w:pPr>
        <w:rPr>
          <w:sz w:val="30"/>
          <w:szCs w:val="30"/>
        </w:rPr>
      </w:pPr>
      <w:r>
        <w:rPr>
          <w:sz w:val="30"/>
          <w:szCs w:val="30"/>
          <w:rtl w:val="0"/>
        </w:rPr>
        <w:t>- patient history by id</w:t>
      </w:r>
    </w:p>
    <w:p w14:paraId="00000019">
      <w:pPr>
        <w:rPr>
          <w:sz w:val="30"/>
          <w:szCs w:val="30"/>
        </w:rPr>
      </w:pPr>
      <w:r>
        <w:rPr>
          <w:sz w:val="30"/>
          <w:szCs w:val="30"/>
          <w:rtl w:val="0"/>
        </w:rPr>
        <w:t>- patient count per doctor</w:t>
      </w:r>
    </w:p>
    <w:p w14:paraId="0000001A">
      <w:pPr>
        <w:rPr>
          <w:sz w:val="30"/>
          <w:szCs w:val="30"/>
        </w:rPr>
      </w:pPr>
      <w:r>
        <w:rPr>
          <w:sz w:val="30"/>
          <w:szCs w:val="30"/>
          <w:rtl w:val="0"/>
        </w:rPr>
        <w:t>Use JOINs.</w:t>
      </w:r>
    </w:p>
    <w:p w14:paraId="0000001B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01C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--Drop tables if they exist</w:t>
      </w:r>
    </w:p>
    <w:p w14:paraId="0000001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1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1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2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21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Create Doctors table</w:t>
      </w:r>
    </w:p>
    <w:p w14:paraId="0000002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2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2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25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specialty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</w:p>
    <w:p w14:paraId="0000002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2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28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Create Patients table</w:t>
      </w:r>
    </w:p>
    <w:p w14:paraId="0000002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2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2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2C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date_of_birth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</w:p>
    <w:p w14:paraId="0000002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2E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Create Appointments table</w:t>
      </w:r>
    </w:p>
    <w:p w14:paraId="0000002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3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3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3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3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3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03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3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3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38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--- Insert sample data into Doctors</w:t>
      </w:r>
    </w:p>
    <w:p w14:paraId="0000003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specialty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'Dr. Smith'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'Cardiology'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3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specialty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'Dr. Johnson'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'Neurology'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3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specialty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'Dr. Lee'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'Pediatrics'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3C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--- Insert sample data into Patients</w:t>
      </w:r>
    </w:p>
    <w:p w14:paraId="0000003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date_of_birth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'Alice Brown'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'1980-05-15'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3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date_of_birth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'Bob Green'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'1990-08-22'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3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date_of_birth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'Charlie White'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'2000-12-01'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40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Insert sample data into Appointments</w:t>
      </w:r>
    </w:p>
    <w:p w14:paraId="0000004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'2023-10-15'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4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'2023-10-16'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4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'2023-10-17'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4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45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Appointments by doctor</w:t>
      </w:r>
    </w:p>
    <w:p w14:paraId="00000046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patient_name</w:t>
      </w:r>
    </w:p>
    <w:p w14:paraId="00000047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</w:p>
    <w:p w14:paraId="00000048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</w:p>
    <w:p w14:paraId="00000049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</w:p>
    <w:p w14:paraId="0000004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4B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Patient history by id</w:t>
      </w:r>
    </w:p>
    <w:p w14:paraId="0000004C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date_of_birth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appointment_date</w:t>
      </w:r>
    </w:p>
    <w:p w14:paraId="0000004D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</w:p>
    <w:p w14:paraId="0000004E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</w:p>
    <w:p w14:paraId="0000004F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</w:p>
    <w:p w14:paraId="00000050">
      <w:pPr>
        <w:shd w:val="clear" w:fill="1F1F1F"/>
        <w:spacing w:line="325" w:lineRule="auto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</w:p>
    <w:p w14:paraId="0000005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52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Patient count per doctor</w:t>
      </w:r>
    </w:p>
    <w:p w14:paraId="00000053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patient_count</w:t>
      </w:r>
    </w:p>
    <w:p w14:paraId="00000054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</w:p>
    <w:p w14:paraId="00000055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LEFT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</w:p>
    <w:p w14:paraId="00000056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57">
      <w:pPr>
        <w:rPr>
          <w:sz w:val="30"/>
          <w:szCs w:val="30"/>
        </w:rPr>
      </w:pPr>
    </w:p>
    <w:p w14:paraId="00000058">
      <w:pPr>
        <w:rPr>
          <w:sz w:val="30"/>
          <w:szCs w:val="30"/>
        </w:rPr>
      </w:pPr>
      <w:r>
        <w:br w:type="page"/>
      </w:r>
    </w:p>
    <w:p w14:paraId="00000059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05A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7988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B">
      <w:pPr>
        <w:rPr>
          <w:sz w:val="30"/>
          <w:szCs w:val="30"/>
        </w:rPr>
      </w:pPr>
      <w:r>
        <w:br w:type="page"/>
      </w:r>
    </w:p>
    <w:p w14:paraId="0000005C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Explanation:</w:t>
      </w:r>
    </w:p>
    <w:p w14:paraId="0000005D">
      <w:pPr>
        <w:numPr>
          <w:ilvl w:val="0"/>
          <w:numId w:val="6"/>
        </w:numPr>
        <w:spacing w:before="24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Doctors, Patients, and Appointments tables are created with primary and foreign keys to maintain relationships.</w:t>
      </w:r>
    </w:p>
    <w:p w14:paraId="0000005E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Appointments table connects doctors and patients.</w:t>
      </w:r>
    </w:p>
    <w:p w14:paraId="0000005F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JOIN is used to combine data from multiple tables.</w:t>
      </w:r>
    </w:p>
    <w:p w14:paraId="00000060">
      <w:pPr>
        <w:numPr>
          <w:ilvl w:val="0"/>
          <w:numId w:val="6"/>
        </w:numPr>
        <w:spacing w:before="0" w:beforeAutospacing="0" w:after="24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Queries fetch doctor appointments, patient history, and total patients per doctor. </w:t>
      </w:r>
    </w:p>
    <w:p w14:paraId="00000061">
      <w:pPr>
        <w:rPr>
          <w:sz w:val="30"/>
          <w:szCs w:val="30"/>
        </w:rPr>
      </w:pPr>
      <w:r>
        <w:br w:type="page"/>
      </w:r>
    </w:p>
    <w:p w14:paraId="00000062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Task 2 – Real-Time Application: Online Shopping Database</w:t>
      </w:r>
    </w:p>
    <w:p w14:paraId="00000063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>Scenario:</w:t>
      </w:r>
      <w:r>
        <w:rPr>
          <w:b/>
          <w:bCs/>
          <w:sz w:val="30"/>
          <w:szCs w:val="30"/>
          <w:rtl w:val="0"/>
        </w:rPr>
        <w:br w:type="textWrapping"/>
      </w:r>
      <w:r>
        <w:rPr>
          <w:sz w:val="30"/>
          <w:szCs w:val="30"/>
          <w:rtl w:val="0"/>
        </w:rPr>
        <w:t xml:space="preserve"> Design a database for an </w:t>
      </w:r>
      <w:r>
        <w:rPr>
          <w:b/>
          <w:bCs/>
          <w:sz w:val="30"/>
          <w:szCs w:val="30"/>
          <w:rtl w:val="0"/>
        </w:rPr>
        <w:t>E-commerce platform</w:t>
      </w:r>
      <w:r>
        <w:rPr>
          <w:sz w:val="30"/>
          <w:szCs w:val="30"/>
          <w:rtl w:val="0"/>
        </w:rPr>
        <w:t>.</w:t>
      </w:r>
    </w:p>
    <w:p w14:paraId="00000064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Requirements:</w:t>
      </w:r>
    </w:p>
    <w:p w14:paraId="00000065">
      <w:pPr>
        <w:numPr>
          <w:ilvl w:val="0"/>
          <w:numId w:val="7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Tables: Users, Products, Orders, OrderDetails.</w:t>
      </w:r>
    </w:p>
    <w:p w14:paraId="00000066">
      <w:pPr>
        <w:numPr>
          <w:ilvl w:val="0"/>
          <w:numId w:val="7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Generate queries to:</w:t>
      </w:r>
    </w:p>
    <w:p w14:paraId="00000067">
      <w:pPr>
        <w:numPr>
          <w:ilvl w:val="0"/>
          <w:numId w:val="8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Retrieve all orders by a user.</w:t>
      </w:r>
    </w:p>
    <w:p w14:paraId="00000068">
      <w:pPr>
        <w:numPr>
          <w:ilvl w:val="0"/>
          <w:numId w:val="9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Find the most purchased product.</w:t>
      </w:r>
    </w:p>
    <w:p w14:paraId="00000069">
      <w:pPr>
        <w:numPr>
          <w:ilvl w:val="0"/>
          <w:numId w:val="10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Calculate total revenue in a given month.</w:t>
      </w:r>
    </w:p>
    <w:p w14:paraId="0000006A">
      <w:pPr>
        <w:numPr>
          <w:ilvl w:val="0"/>
          <w:numId w:val="11"/>
        </w:numPr>
        <w:spacing w:after="24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AI should also suggest </w:t>
      </w:r>
      <w:r>
        <w:rPr>
          <w:b/>
          <w:bCs/>
          <w:sz w:val="30"/>
          <w:szCs w:val="30"/>
          <w:rtl w:val="0"/>
        </w:rPr>
        <w:t>normalization improvements</w:t>
      </w:r>
      <w:r>
        <w:rPr>
          <w:sz w:val="30"/>
          <w:szCs w:val="30"/>
          <w:rtl w:val="0"/>
        </w:rPr>
        <w:t xml:space="preserve"> and </w:t>
      </w:r>
      <w:r>
        <w:rPr>
          <w:b/>
          <w:bCs/>
          <w:sz w:val="30"/>
          <w:szCs w:val="30"/>
          <w:rtl w:val="0"/>
        </w:rPr>
        <w:t>query optimization</w:t>
      </w:r>
      <w:r>
        <w:rPr>
          <w:sz w:val="30"/>
          <w:szCs w:val="30"/>
          <w:rtl w:val="0"/>
        </w:rPr>
        <w:t>.</w:t>
      </w:r>
    </w:p>
    <w:p w14:paraId="0000006B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Expected Output:</w:t>
      </w:r>
    </w:p>
    <w:p w14:paraId="0000006C">
      <w:pPr>
        <w:numPr>
          <w:ilvl w:val="0"/>
          <w:numId w:val="12"/>
        </w:numPr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Complete schema with relationships + SQL queries for analytics.</w:t>
      </w:r>
    </w:p>
    <w:p w14:paraId="0000006D">
      <w:pPr>
        <w:rPr>
          <w:sz w:val="30"/>
          <w:szCs w:val="30"/>
        </w:rPr>
      </w:pPr>
    </w:p>
    <w:p w14:paraId="0000006E">
      <w:pPr>
        <w:rPr>
          <w:sz w:val="30"/>
          <w:szCs w:val="30"/>
        </w:rPr>
      </w:pPr>
      <w:r>
        <w:rPr>
          <w:sz w:val="30"/>
          <w:szCs w:val="30"/>
          <w:rtl w:val="0"/>
        </w:rPr>
        <w:t>Prompt:</w:t>
      </w:r>
    </w:p>
    <w:p w14:paraId="0000006F">
      <w:pPr>
        <w:rPr>
          <w:sz w:val="30"/>
          <w:szCs w:val="30"/>
        </w:rPr>
      </w:pPr>
    </w:p>
    <w:p w14:paraId="00000070">
      <w:pPr>
        <w:rPr>
          <w:sz w:val="30"/>
          <w:szCs w:val="30"/>
        </w:rPr>
      </w:pPr>
      <w:r>
        <w:rPr>
          <w:sz w:val="30"/>
          <w:szCs w:val="30"/>
          <w:rtl w:val="0"/>
        </w:rPr>
        <w:t>Create SQLite schema for Users, Products, Orders, OrderDetails with PK, FK.</w:t>
      </w:r>
    </w:p>
    <w:p w14:paraId="00000071">
      <w:pPr>
        <w:rPr>
          <w:sz w:val="30"/>
          <w:szCs w:val="30"/>
        </w:rPr>
      </w:pPr>
    </w:p>
    <w:p w14:paraId="00000072">
      <w:pPr>
        <w:rPr>
          <w:sz w:val="30"/>
          <w:szCs w:val="30"/>
        </w:rPr>
      </w:pPr>
      <w:r>
        <w:rPr>
          <w:sz w:val="30"/>
          <w:szCs w:val="30"/>
          <w:rtl w:val="0"/>
        </w:rPr>
        <w:t>Write queries:</w:t>
      </w:r>
    </w:p>
    <w:p w14:paraId="00000073">
      <w:pPr>
        <w:rPr>
          <w:sz w:val="30"/>
          <w:szCs w:val="30"/>
        </w:rPr>
      </w:pPr>
      <w:r>
        <w:rPr>
          <w:sz w:val="30"/>
          <w:szCs w:val="30"/>
          <w:rtl w:val="0"/>
        </w:rPr>
        <w:t>- orders by user</w:t>
      </w:r>
    </w:p>
    <w:p w14:paraId="00000074">
      <w:pPr>
        <w:rPr>
          <w:sz w:val="30"/>
          <w:szCs w:val="30"/>
        </w:rPr>
      </w:pPr>
      <w:r>
        <w:rPr>
          <w:sz w:val="30"/>
          <w:szCs w:val="30"/>
          <w:rtl w:val="0"/>
        </w:rPr>
        <w:t>- most purchased product</w:t>
      </w:r>
    </w:p>
    <w:p w14:paraId="00000075">
      <w:pPr>
        <w:rPr>
          <w:sz w:val="30"/>
          <w:szCs w:val="30"/>
        </w:rPr>
      </w:pPr>
      <w:r>
        <w:rPr>
          <w:sz w:val="30"/>
          <w:szCs w:val="30"/>
          <w:rtl w:val="0"/>
        </w:rPr>
        <w:t>- monthly revenue</w:t>
      </w:r>
    </w:p>
    <w:p w14:paraId="00000076">
      <w:pPr>
        <w:rPr>
          <w:sz w:val="30"/>
          <w:szCs w:val="30"/>
        </w:rPr>
      </w:pPr>
    </w:p>
    <w:p w14:paraId="00000077">
      <w:pPr>
        <w:rPr>
          <w:sz w:val="30"/>
          <w:szCs w:val="30"/>
        </w:rPr>
      </w:pPr>
      <w:r>
        <w:rPr>
          <w:sz w:val="30"/>
          <w:szCs w:val="30"/>
          <w:rtl w:val="0"/>
        </w:rPr>
        <w:t>Suggest indexing.</w:t>
      </w:r>
      <w:r>
        <w:br w:type="page"/>
      </w:r>
    </w:p>
    <w:p w14:paraId="00000078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079">
      <w:pPr>
        <w:rPr>
          <w:sz w:val="30"/>
          <w:szCs w:val="30"/>
        </w:rPr>
      </w:pPr>
    </w:p>
    <w:p w14:paraId="0000007A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--Drop tables if they exist</w:t>
      </w:r>
    </w:p>
    <w:p w14:paraId="0000007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7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7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7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7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80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Create tables</w:t>
      </w:r>
    </w:p>
    <w:p w14:paraId="0000008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Users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8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8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84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Email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UNIQUE</w:t>
      </w:r>
    </w:p>
    <w:p w14:paraId="0000008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8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8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8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89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REAL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</w:p>
    <w:p w14:paraId="0000008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8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8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8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8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8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Users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9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9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9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OrderDetailID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9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9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9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9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09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9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99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Insert sample data</w:t>
      </w:r>
    </w:p>
    <w:p w14:paraId="0000009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Users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Email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'Alice'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'alice@example.com'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'Bob'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'bob@example.com'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9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'Laptop'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1000.00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'Mouse'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25.00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9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'2023-01-15'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'2023-01-16'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9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9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9F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Queries</w:t>
      </w:r>
    </w:p>
    <w:p w14:paraId="000000A0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Orders by user</w:t>
      </w:r>
    </w:p>
    <w:p w14:paraId="000000A1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OrderDate</w:t>
      </w:r>
    </w:p>
    <w:p w14:paraId="000000A2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</w:t>
      </w:r>
    </w:p>
    <w:p w14:paraId="000000A3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</w:p>
    <w:p w14:paraId="000000A4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Replace with desired UserID</w:t>
      </w:r>
    </w:p>
    <w:p w14:paraId="000000A5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Most purchased product</w:t>
      </w:r>
    </w:p>
    <w:p w14:paraId="000000A6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SUM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TotalQuantity</w:t>
      </w:r>
    </w:p>
    <w:p w14:paraId="000000A7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</w:p>
    <w:p w14:paraId="000000A8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</w:p>
    <w:p w14:paraId="000000A9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</w:p>
    <w:p w14:paraId="000000AA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TotalQuantity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DESC</w:t>
      </w:r>
    </w:p>
    <w:p w14:paraId="000000A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LIMIT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AC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Monthly revenue</w:t>
      </w:r>
    </w:p>
    <w:p w14:paraId="000000AD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strftime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'%Y-%m'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Month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SUM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*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Revenue</w:t>
      </w:r>
    </w:p>
    <w:p w14:paraId="000000AE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</w:t>
      </w:r>
    </w:p>
    <w:p w14:paraId="000000AF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</w:p>
    <w:p w14:paraId="000000B0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</w:p>
    <w:p w14:paraId="000000B1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Month</w:t>
      </w:r>
    </w:p>
    <w:p w14:paraId="000000B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Month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0B3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Indexing suggestions</w:t>
      </w:r>
    </w:p>
    <w:p w14:paraId="000000B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idx_orders_user_id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idx_order_details_order_id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idx_order_details_product_id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idx_products_price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8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Validate indexes</w:t>
      </w:r>
    </w:p>
    <w:p w14:paraId="000000B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index_list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'Orders'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index_list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'OrderDetails'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index_list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'Products'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index_info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'idx_orders_user_id'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index_info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'idx_order_details_order_id'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index_info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'idx_order_details_product_id'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B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index_info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'idx_products_price'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);-</w:t>
      </w:r>
    </w:p>
    <w:p w14:paraId="000000C0">
      <w:pPr>
        <w:rPr>
          <w:sz w:val="30"/>
          <w:szCs w:val="30"/>
        </w:rPr>
      </w:pPr>
    </w:p>
    <w:p w14:paraId="000000C1">
      <w:pPr>
        <w:rPr>
          <w:sz w:val="30"/>
          <w:szCs w:val="30"/>
        </w:rPr>
      </w:pPr>
      <w:r>
        <w:br w:type="page"/>
      </w:r>
    </w:p>
    <w:p w14:paraId="000000C2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0C3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419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4">
      <w:pPr>
        <w:rPr>
          <w:sz w:val="30"/>
          <w:szCs w:val="30"/>
        </w:rPr>
      </w:pPr>
    </w:p>
    <w:p w14:paraId="000000C5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Explanation:</w:t>
      </w:r>
    </w:p>
    <w:p w14:paraId="000000C6">
      <w:pPr>
        <w:numPr>
          <w:ilvl w:val="0"/>
          <w:numId w:val="13"/>
        </w:numPr>
        <w:spacing w:before="24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Users, Products, Orders, and OrderDetails tables are created and normalized.</w:t>
      </w:r>
    </w:p>
    <w:p w14:paraId="000000C7">
      <w:pPr>
        <w:numPr>
          <w:ilvl w:val="0"/>
          <w:numId w:val="13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OrderDetails removes redundancy by storing product quantities separately.</w:t>
      </w:r>
    </w:p>
    <w:p w14:paraId="000000C8">
      <w:pPr>
        <w:numPr>
          <w:ilvl w:val="0"/>
          <w:numId w:val="13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JOIN and aggregate functions are used for analytics queries.</w:t>
      </w:r>
    </w:p>
    <w:p w14:paraId="000000C9">
      <w:pPr>
        <w:numPr>
          <w:ilvl w:val="0"/>
          <w:numId w:val="13"/>
        </w:numPr>
        <w:spacing w:before="0" w:beforeAutospacing="0" w:after="24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Indexes are added to improve query performance. </w:t>
      </w:r>
    </w:p>
    <w:p w14:paraId="000000CA">
      <w:pPr>
        <w:rPr>
          <w:sz w:val="30"/>
          <w:szCs w:val="30"/>
        </w:rPr>
      </w:pPr>
      <w:r>
        <w:br w:type="page"/>
      </w:r>
    </w:p>
    <w:p w14:paraId="000000CB">
      <w:pPr>
        <w:rPr>
          <w:sz w:val="30"/>
          <w:szCs w:val="30"/>
        </w:rPr>
      </w:pPr>
      <w:r>
        <w:rPr>
          <w:sz w:val="30"/>
          <w:szCs w:val="30"/>
          <w:rtl w:val="0"/>
        </w:rPr>
        <w:t>Index Validation:</w:t>
      </w:r>
    </w:p>
    <w:p w14:paraId="000000CC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6845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D">
      <w:pPr>
        <w:rPr>
          <w:sz w:val="30"/>
          <w:szCs w:val="30"/>
        </w:rPr>
      </w:pPr>
    </w:p>
    <w:p w14:paraId="000000CE">
      <w:pPr>
        <w:rPr>
          <w:sz w:val="30"/>
          <w:szCs w:val="30"/>
        </w:rPr>
      </w:pPr>
    </w:p>
    <w:p w14:paraId="000000CF">
      <w:pPr>
        <w:rPr>
          <w:sz w:val="30"/>
          <w:szCs w:val="30"/>
        </w:rPr>
      </w:pPr>
    </w:p>
    <w:p w14:paraId="000000D0">
      <w:pPr>
        <w:rPr>
          <w:sz w:val="30"/>
          <w:szCs w:val="30"/>
        </w:rPr>
      </w:pPr>
    </w:p>
    <w:p w14:paraId="000000D1">
      <w:pPr>
        <w:rPr>
          <w:sz w:val="30"/>
          <w:szCs w:val="30"/>
        </w:rPr>
      </w:pPr>
    </w:p>
    <w:p w14:paraId="000000D2">
      <w:pPr>
        <w:rPr>
          <w:sz w:val="30"/>
          <w:szCs w:val="30"/>
        </w:rPr>
      </w:pPr>
    </w:p>
    <w:p w14:paraId="000000D3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Task 3 – Library Database</w:t>
      </w:r>
    </w:p>
    <w:p w14:paraId="000000D4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>Task:</w:t>
      </w:r>
      <w:r>
        <w:rPr>
          <w:b/>
          <w:bCs/>
          <w:sz w:val="30"/>
          <w:szCs w:val="30"/>
          <w:rtl w:val="0"/>
        </w:rPr>
        <w:br w:type="textWrapping"/>
      </w:r>
      <w:r>
        <w:rPr>
          <w:sz w:val="30"/>
          <w:szCs w:val="30"/>
          <w:rtl w:val="0"/>
        </w:rPr>
        <w:t xml:space="preserve"> Design schema for a </w:t>
      </w:r>
      <w:r>
        <w:rPr>
          <w:b/>
          <w:bCs/>
          <w:sz w:val="30"/>
          <w:szCs w:val="30"/>
          <w:rtl w:val="0"/>
        </w:rPr>
        <w:t>Library Management System</w:t>
      </w:r>
      <w:r>
        <w:rPr>
          <w:sz w:val="30"/>
          <w:szCs w:val="30"/>
          <w:rtl w:val="0"/>
        </w:rPr>
        <w:t>.</w:t>
      </w:r>
    </w:p>
    <w:p w14:paraId="000000D5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Instructions:</w:t>
      </w:r>
    </w:p>
    <w:p w14:paraId="000000D6">
      <w:pPr>
        <w:numPr>
          <w:ilvl w:val="0"/>
          <w:numId w:val="14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Tables: Books, Members, Loans.</w:t>
      </w:r>
    </w:p>
    <w:p w14:paraId="000000D7">
      <w:pPr>
        <w:numPr>
          <w:ilvl w:val="0"/>
          <w:numId w:val="14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Use AI to suggest indexing strategy for faster queries.</w:t>
      </w:r>
    </w:p>
    <w:p w14:paraId="000000D8">
      <w:pPr>
        <w:numPr>
          <w:ilvl w:val="0"/>
          <w:numId w:val="14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Generate queries:</w:t>
      </w:r>
    </w:p>
    <w:p w14:paraId="000000D9">
      <w:pPr>
        <w:numPr>
          <w:ilvl w:val="0"/>
          <w:numId w:val="15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Retrieve all books currently issued.</w:t>
      </w:r>
    </w:p>
    <w:p w14:paraId="000000DA">
      <w:pPr>
        <w:numPr>
          <w:ilvl w:val="0"/>
          <w:numId w:val="16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Find overdue books (loan date &gt; 30 days).</w:t>
      </w:r>
    </w:p>
    <w:p w14:paraId="000000DB">
      <w:pPr>
        <w:numPr>
          <w:ilvl w:val="0"/>
          <w:numId w:val="17"/>
        </w:numPr>
        <w:spacing w:after="24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Count the number of books loaned by each member.</w:t>
      </w:r>
    </w:p>
    <w:p w14:paraId="000000DC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Expected Output:</w:t>
      </w:r>
    </w:p>
    <w:p w14:paraId="000000DD">
      <w:pPr>
        <w:numPr>
          <w:ilvl w:val="0"/>
          <w:numId w:val="18"/>
        </w:numPr>
        <w:spacing w:after="24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Schema + SQL queries demonstrating joins and conditions.</w:t>
      </w:r>
    </w:p>
    <w:p w14:paraId="000000DE">
      <w:pPr>
        <w:rPr>
          <w:sz w:val="30"/>
          <w:szCs w:val="30"/>
        </w:rPr>
      </w:pPr>
      <w:r>
        <w:rPr>
          <w:sz w:val="30"/>
          <w:szCs w:val="30"/>
          <w:rtl w:val="0"/>
        </w:rPr>
        <w:t>Prompt:</w:t>
      </w:r>
    </w:p>
    <w:p w14:paraId="000000DF">
      <w:pPr>
        <w:rPr>
          <w:sz w:val="30"/>
          <w:szCs w:val="30"/>
        </w:rPr>
      </w:pPr>
    </w:p>
    <w:p w14:paraId="000000E0">
      <w:pPr>
        <w:rPr>
          <w:sz w:val="30"/>
          <w:szCs w:val="30"/>
        </w:rPr>
      </w:pPr>
      <w:r>
        <w:rPr>
          <w:sz w:val="30"/>
          <w:szCs w:val="30"/>
          <w:rtl w:val="0"/>
        </w:rPr>
        <w:t>Create SQLite schema for Books, Members, Loans with PK, FK.</w:t>
      </w:r>
    </w:p>
    <w:p w14:paraId="000000E1">
      <w:pPr>
        <w:rPr>
          <w:sz w:val="30"/>
          <w:szCs w:val="30"/>
        </w:rPr>
      </w:pPr>
    </w:p>
    <w:p w14:paraId="000000E2">
      <w:pPr>
        <w:rPr>
          <w:sz w:val="30"/>
          <w:szCs w:val="30"/>
        </w:rPr>
      </w:pPr>
      <w:r>
        <w:rPr>
          <w:sz w:val="30"/>
          <w:szCs w:val="30"/>
          <w:rtl w:val="0"/>
        </w:rPr>
        <w:t>Write queries:</w:t>
      </w:r>
    </w:p>
    <w:p w14:paraId="000000E3">
      <w:pPr>
        <w:rPr>
          <w:sz w:val="30"/>
          <w:szCs w:val="30"/>
        </w:rPr>
      </w:pPr>
      <w:r>
        <w:rPr>
          <w:sz w:val="30"/>
          <w:szCs w:val="30"/>
          <w:rtl w:val="0"/>
        </w:rPr>
        <w:t>- currently issued books</w:t>
      </w:r>
    </w:p>
    <w:p w14:paraId="000000E4">
      <w:pPr>
        <w:rPr>
          <w:sz w:val="30"/>
          <w:szCs w:val="30"/>
        </w:rPr>
      </w:pPr>
      <w:r>
        <w:rPr>
          <w:sz w:val="30"/>
          <w:szCs w:val="30"/>
          <w:rtl w:val="0"/>
        </w:rPr>
        <w:t>- overdue books (&gt;30 days)</w:t>
      </w:r>
    </w:p>
    <w:p w14:paraId="000000E5">
      <w:pPr>
        <w:rPr>
          <w:sz w:val="30"/>
          <w:szCs w:val="30"/>
        </w:rPr>
      </w:pPr>
      <w:r>
        <w:rPr>
          <w:sz w:val="30"/>
          <w:szCs w:val="30"/>
          <w:rtl w:val="0"/>
        </w:rPr>
        <w:t>- books count per member</w:t>
      </w:r>
    </w:p>
    <w:p w14:paraId="000000E6">
      <w:pPr>
        <w:rPr>
          <w:sz w:val="30"/>
          <w:szCs w:val="30"/>
        </w:rPr>
      </w:pPr>
    </w:p>
    <w:p w14:paraId="000000E7">
      <w:pPr>
        <w:rPr>
          <w:sz w:val="30"/>
          <w:szCs w:val="30"/>
        </w:rPr>
      </w:pPr>
      <w:r>
        <w:rPr>
          <w:sz w:val="30"/>
          <w:szCs w:val="30"/>
          <w:rtl w:val="0"/>
        </w:rPr>
        <w:t>Suggest indexes.</w:t>
      </w:r>
    </w:p>
    <w:p w14:paraId="000000E8">
      <w:pPr>
        <w:rPr>
          <w:sz w:val="30"/>
          <w:szCs w:val="30"/>
        </w:rPr>
      </w:pPr>
      <w:r>
        <w:br w:type="page"/>
      </w:r>
      <w:r>
        <w:rPr>
          <w:sz w:val="30"/>
          <w:szCs w:val="30"/>
          <w:rtl w:val="0"/>
        </w:rPr>
        <w:t>Code:</w:t>
      </w:r>
    </w:p>
    <w:p w14:paraId="000000E9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Create tables</w:t>
      </w:r>
    </w:p>
    <w:p w14:paraId="000000E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E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E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E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EE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PublishedYear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</w:p>
    <w:p w14:paraId="000000E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F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F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F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F3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JoinDate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</w:t>
      </w:r>
    </w:p>
    <w:p w14:paraId="000000F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F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0F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F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F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F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F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0F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0F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0F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0F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0FF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Insert sample data</w:t>
      </w:r>
    </w:p>
    <w:p w14:paraId="00000100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PublishedYear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</w:p>
    <w:p w14:paraId="0000010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'The Great Gatsby'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'F. Scott Fitzgerald'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1925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0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'To Kill a Mockingbird'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'Harper Lee'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1960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0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'1984'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'George Orwell'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1949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04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JoinDate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</w:p>
    <w:p w14:paraId="0000010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'Alice Johnson'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'2020-01-15'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0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'Bob Smith'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'2021-06-10'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0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'Charlie Brown'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'2019-11-05'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08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</w:p>
    <w:p w14:paraId="0000010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'2023-01-10'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0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'2023-02-20'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'2023-03-01'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0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'2023-01-05'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0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0D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currently issued books</w:t>
      </w:r>
    </w:p>
    <w:p w14:paraId="0000010E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LoanDate</w:t>
      </w:r>
    </w:p>
    <w:p w14:paraId="0000010F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</w:p>
    <w:p w14:paraId="00000110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</w:p>
    <w:p w14:paraId="00000111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</w:p>
    <w:p w14:paraId="0000011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13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overdue books (&gt;30 days)</w:t>
      </w:r>
    </w:p>
    <w:p w14:paraId="00000114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LoanDate</w:t>
      </w:r>
    </w:p>
    <w:p w14:paraId="00000115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</w:p>
    <w:p w14:paraId="00000116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</w:p>
    <w:p w14:paraId="00000117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</w:p>
    <w:p w14:paraId="0000011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AND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julianday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'now'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julianday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&gt;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19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books count per member</w:t>
      </w:r>
    </w:p>
    <w:p w14:paraId="0000011A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BooksCount</w:t>
      </w:r>
    </w:p>
    <w:p w14:paraId="0000011B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</w:p>
    <w:p w14:paraId="0000011C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LEFT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</w:p>
    <w:p w14:paraId="0000011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1E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Suggested indexes</w:t>
      </w:r>
    </w:p>
    <w:p w14:paraId="0000011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idx_loans_bookid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2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idx_loans_memberid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2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idx_loans_loandate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LoanDate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2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idx_loans_returndate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2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24">
      <w:pPr>
        <w:rPr>
          <w:sz w:val="30"/>
          <w:szCs w:val="30"/>
        </w:rPr>
      </w:pPr>
      <w:r>
        <w:br w:type="page"/>
      </w:r>
    </w:p>
    <w:p w14:paraId="00000125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126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6197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7">
      <w:pPr>
        <w:rPr>
          <w:sz w:val="30"/>
          <w:szCs w:val="30"/>
        </w:rPr>
      </w:pPr>
    </w:p>
    <w:p w14:paraId="00000128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Explanation:</w:t>
      </w:r>
    </w:p>
    <w:p w14:paraId="00000129">
      <w:pPr>
        <w:numPr>
          <w:ilvl w:val="0"/>
          <w:numId w:val="19"/>
        </w:numPr>
        <w:spacing w:before="24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Books, Members, and Loans tables are linked using foreign keys.</w:t>
      </w:r>
    </w:p>
    <w:p w14:paraId="0000012A">
      <w:pPr>
        <w:numPr>
          <w:ilvl w:val="0"/>
          <w:numId w:val="19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Loans table tracks issued and returned books.</w:t>
      </w:r>
    </w:p>
    <w:p w14:paraId="0000012B">
      <w:pPr>
        <w:numPr>
          <w:ilvl w:val="0"/>
          <w:numId w:val="19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Queries use JOIN and conditions to find issued and overdue books.</w:t>
      </w:r>
    </w:p>
    <w:p w14:paraId="0000012C">
      <w:pPr>
        <w:numPr>
          <w:ilvl w:val="0"/>
          <w:numId w:val="19"/>
        </w:numPr>
        <w:spacing w:before="0" w:beforeAutospacing="0" w:after="24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Indexes help speed up search operations. </w:t>
      </w:r>
      <w:r>
        <w:br w:type="page"/>
      </w:r>
    </w:p>
    <w:p w14:paraId="0000012D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Task 4: Optimize Queries</w:t>
      </w:r>
    </w:p>
    <w:p w14:paraId="0000012E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Instructions:</w:t>
      </w:r>
    </w:p>
    <w:p w14:paraId="0000012F">
      <w:pPr>
        <w:numPr>
          <w:ilvl w:val="0"/>
          <w:numId w:val="20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Use AI tools to analyze query efficiency.</w:t>
      </w:r>
    </w:p>
    <w:p w14:paraId="00000130">
      <w:pPr>
        <w:numPr>
          <w:ilvl w:val="0"/>
          <w:numId w:val="20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Optimize inefficient queries using joins, indexes, or reducing subqueries.</w:t>
      </w:r>
    </w:p>
    <w:p w14:paraId="00000131">
      <w:pPr>
        <w:numPr>
          <w:ilvl w:val="0"/>
          <w:numId w:val="20"/>
        </w:numPr>
        <w:spacing w:after="24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Test optimized queries for correctness.</w:t>
      </w:r>
    </w:p>
    <w:p w14:paraId="00000132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Starter Code Example:</w:t>
      </w:r>
    </w:p>
    <w:p w14:paraId="00000133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-- Original query</w:t>
      </w:r>
    </w:p>
    <w:p w14:paraId="00000134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SELECT * FROM Books WHERE author_id IN (SELECT author_id FROM Authors WHERE country='UK');</w:t>
      </w:r>
    </w:p>
    <w:p w14:paraId="00000135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-- Optimized query</w:t>
      </w:r>
    </w:p>
    <w:p w14:paraId="00000136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SELECT b.*</w:t>
      </w:r>
    </w:p>
    <w:p w14:paraId="00000137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FROM Books b</w:t>
      </w:r>
    </w:p>
    <w:p w14:paraId="00000138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JOIN Authors a ON b.author_id = a.author_id</w:t>
      </w:r>
    </w:p>
    <w:p w14:paraId="00000139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WHERE a.country = 'UK';</w:t>
      </w:r>
    </w:p>
    <w:p w14:paraId="0000013A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Expected Output:</w:t>
      </w:r>
    </w:p>
    <w:p w14:paraId="0000013B">
      <w:pPr>
        <w:numPr>
          <w:ilvl w:val="0"/>
          <w:numId w:val="21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Both queries return the same result: all books written by UK authors.</w:t>
      </w:r>
    </w:p>
    <w:p w14:paraId="0000013C">
      <w:pPr>
        <w:numPr>
          <w:ilvl w:val="0"/>
          <w:numId w:val="21"/>
        </w:numPr>
        <w:spacing w:after="24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Optimized query performs faster for larger datasets.</w:t>
      </w:r>
    </w:p>
    <w:p w14:paraId="0000013D">
      <w:pPr>
        <w:rPr>
          <w:sz w:val="30"/>
          <w:szCs w:val="30"/>
        </w:rPr>
      </w:pPr>
    </w:p>
    <w:p w14:paraId="0000013E">
      <w:pPr>
        <w:rPr>
          <w:sz w:val="30"/>
          <w:szCs w:val="30"/>
        </w:rPr>
      </w:pPr>
      <w:r>
        <w:br w:type="page"/>
      </w:r>
    </w:p>
    <w:p w14:paraId="0000013F">
      <w:pPr>
        <w:rPr>
          <w:sz w:val="30"/>
          <w:szCs w:val="30"/>
        </w:rPr>
      </w:pPr>
      <w:r>
        <w:rPr>
          <w:sz w:val="30"/>
          <w:szCs w:val="30"/>
          <w:rtl w:val="0"/>
        </w:rPr>
        <w:t>Prompt:</w:t>
      </w:r>
    </w:p>
    <w:p w14:paraId="00000140">
      <w:pPr>
        <w:rPr>
          <w:sz w:val="30"/>
          <w:szCs w:val="30"/>
        </w:rPr>
      </w:pPr>
      <w:r>
        <w:rPr>
          <w:sz w:val="30"/>
          <w:szCs w:val="30"/>
          <w:rtl w:val="0"/>
        </w:rPr>
        <w:t>Optimize this query using JOIN:</w:t>
      </w:r>
    </w:p>
    <w:p w14:paraId="00000141">
      <w:pPr>
        <w:rPr>
          <w:sz w:val="30"/>
          <w:szCs w:val="30"/>
        </w:rPr>
      </w:pPr>
    </w:p>
    <w:p w14:paraId="00000142">
      <w:pPr>
        <w:rPr>
          <w:sz w:val="30"/>
          <w:szCs w:val="30"/>
        </w:rPr>
      </w:pPr>
      <w:r>
        <w:rPr>
          <w:sz w:val="30"/>
          <w:szCs w:val="30"/>
          <w:rtl w:val="0"/>
        </w:rPr>
        <w:t>SELECT * FROM Books WHERE author_id IN</w:t>
      </w:r>
    </w:p>
    <w:p w14:paraId="00000143">
      <w:pPr>
        <w:rPr>
          <w:sz w:val="30"/>
          <w:szCs w:val="30"/>
        </w:rPr>
      </w:pPr>
      <w:r>
        <w:rPr>
          <w:sz w:val="30"/>
          <w:szCs w:val="30"/>
          <w:rtl w:val="0"/>
        </w:rPr>
        <w:t>(SELECT author_id FROM Authors WHERE country='UK');</w:t>
      </w:r>
    </w:p>
    <w:p w14:paraId="00000144">
      <w:pPr>
        <w:rPr>
          <w:sz w:val="30"/>
          <w:szCs w:val="30"/>
        </w:rPr>
      </w:pPr>
      <w:r>
        <w:rPr>
          <w:sz w:val="30"/>
          <w:szCs w:val="30"/>
          <w:rtl w:val="0"/>
        </w:rPr>
        <w:t>Code:</w:t>
      </w:r>
    </w:p>
    <w:p w14:paraId="00000145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Create tables</w:t>
      </w:r>
    </w:p>
    <w:p w14:paraId="0000014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Authors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14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4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49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Country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</w:p>
    <w:p w14:paraId="0000014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4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14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4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4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4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PublishedYear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5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Authors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5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52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Insert sample data</w:t>
      </w:r>
    </w:p>
    <w:p w14:paraId="00000153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Authors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Country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</w:p>
    <w:p w14:paraId="0000015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'J.K. Rowling'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'UK'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5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'George Orwell'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'UK'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5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'F. Scott Fitzgerald'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'USA'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57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PublishedYear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</w:p>
    <w:p w14:paraId="0000015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'Harry Potter and the Sorcerer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>''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s Stone'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1997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5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'1984'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1949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5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'The Great Gatsby'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1925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5B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Original query</w:t>
      </w:r>
    </w:p>
    <w:p w14:paraId="0000015C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*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</w:t>
      </w:r>
    </w:p>
    <w:p w14:paraId="0000015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Country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'UK'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5E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Optimized query using JOIN</w:t>
      </w:r>
    </w:p>
    <w:p w14:paraId="0000015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.*</w:t>
      </w:r>
    </w:p>
    <w:p w14:paraId="00000160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</w:p>
    <w:p w14:paraId="00000161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AuthorID</w:t>
      </w:r>
    </w:p>
    <w:p w14:paraId="0000016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Country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'UK'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63">
      <w:pPr>
        <w:rPr>
          <w:sz w:val="30"/>
          <w:szCs w:val="30"/>
        </w:rPr>
      </w:pPr>
    </w:p>
    <w:p w14:paraId="00000164">
      <w:pPr>
        <w:rPr>
          <w:sz w:val="30"/>
          <w:szCs w:val="30"/>
        </w:rPr>
      </w:pPr>
      <w:r>
        <w:br w:type="page"/>
      </w:r>
    </w:p>
    <w:p w14:paraId="00000165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166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5257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67">
      <w:pPr>
        <w:rPr>
          <w:sz w:val="30"/>
          <w:szCs w:val="30"/>
        </w:rPr>
      </w:pPr>
    </w:p>
    <w:p w14:paraId="00000168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Explanation:</w:t>
      </w:r>
    </w:p>
    <w:p w14:paraId="00000169">
      <w:pPr>
        <w:numPr>
          <w:ilvl w:val="0"/>
          <w:numId w:val="22"/>
        </w:numPr>
        <w:spacing w:before="24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Original query uses subquery which is slower for large data.</w:t>
      </w:r>
    </w:p>
    <w:p w14:paraId="0000016A">
      <w:pPr>
        <w:numPr>
          <w:ilvl w:val="0"/>
          <w:numId w:val="22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Optimized query uses JOIN to directly match tables.</w:t>
      </w:r>
    </w:p>
    <w:p w14:paraId="0000016B">
      <w:pPr>
        <w:numPr>
          <w:ilvl w:val="0"/>
          <w:numId w:val="22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JOIN improves performance and reduces execution time.</w:t>
      </w:r>
    </w:p>
    <w:p w14:paraId="0000016C">
      <w:pPr>
        <w:numPr>
          <w:ilvl w:val="0"/>
          <w:numId w:val="22"/>
        </w:numPr>
        <w:spacing w:before="0" w:beforeAutospacing="0" w:after="24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Both queries give same result but optimized one is faster. </w:t>
      </w:r>
    </w:p>
    <w:p w14:paraId="0000016D">
      <w:pPr>
        <w:rPr>
          <w:sz w:val="30"/>
          <w:szCs w:val="30"/>
        </w:rPr>
      </w:pPr>
      <w:r>
        <w:br w:type="page"/>
      </w:r>
    </w:p>
    <w:p w14:paraId="0000016E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Task 5: University Course Registration</w:t>
      </w:r>
    </w:p>
    <w:p w14:paraId="0000016F">
      <w:pPr>
        <w:spacing w:before="240" w:after="240"/>
        <w:ind w:left="360" w:firstLine="0"/>
        <w:jc w:val="both"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>Scenario:</w:t>
      </w:r>
      <w:r>
        <w:rPr>
          <w:b/>
          <w:bCs/>
          <w:sz w:val="30"/>
          <w:szCs w:val="30"/>
          <w:rtl w:val="0"/>
        </w:rPr>
        <w:br w:type="textWrapping"/>
      </w:r>
      <w:r>
        <w:rPr>
          <w:sz w:val="30"/>
          <w:szCs w:val="30"/>
          <w:rtl w:val="0"/>
        </w:rPr>
        <w:t xml:space="preserve"> SR University needs a </w:t>
      </w:r>
      <w:r>
        <w:rPr>
          <w:b/>
          <w:bCs/>
          <w:sz w:val="30"/>
          <w:szCs w:val="30"/>
          <w:rtl w:val="0"/>
        </w:rPr>
        <w:t>course registration system</w:t>
      </w:r>
      <w:r>
        <w:rPr>
          <w:sz w:val="30"/>
          <w:szCs w:val="30"/>
          <w:rtl w:val="0"/>
        </w:rPr>
        <w:t xml:space="preserve"> for students enrolling in different courses under faculty supervision.</w:t>
      </w:r>
    </w:p>
    <w:p w14:paraId="00000170">
      <w:pPr>
        <w:numPr>
          <w:ilvl w:val="0"/>
          <w:numId w:val="23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Use Copilot to design schema tables: Students, Courses, Faculty, and Registrations.</w:t>
      </w:r>
    </w:p>
    <w:p w14:paraId="00000171">
      <w:pPr>
        <w:numPr>
          <w:ilvl w:val="0"/>
          <w:numId w:val="23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Define relationships:</w:t>
      </w:r>
    </w:p>
    <w:p w14:paraId="00000172">
      <w:pPr>
        <w:numPr>
          <w:ilvl w:val="0"/>
          <w:numId w:val="24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Each student can register for multiple courses.</w:t>
      </w:r>
    </w:p>
    <w:p w14:paraId="00000173">
      <w:pPr>
        <w:numPr>
          <w:ilvl w:val="0"/>
          <w:numId w:val="25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Each course is taught by a faculty member.</w:t>
      </w:r>
    </w:p>
    <w:p w14:paraId="00000174">
      <w:pPr>
        <w:numPr>
          <w:ilvl w:val="0"/>
          <w:numId w:val="26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Write SQL queries to:</w:t>
      </w:r>
    </w:p>
    <w:p w14:paraId="00000175">
      <w:pPr>
        <w:numPr>
          <w:ilvl w:val="0"/>
          <w:numId w:val="27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List all students enrolled in a specific course.</w:t>
      </w:r>
    </w:p>
    <w:p w14:paraId="00000176">
      <w:pPr>
        <w:numPr>
          <w:ilvl w:val="0"/>
          <w:numId w:val="28"/>
        </w:numPr>
        <w:spacing w:after="0" w:afterAutospacing="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>Find faculty members teaching more than 2 courses.</w:t>
      </w:r>
    </w:p>
    <w:p w14:paraId="00000177">
      <w:pPr>
        <w:numPr>
          <w:ilvl w:val="0"/>
          <w:numId w:val="29"/>
        </w:numPr>
        <w:spacing w:after="240"/>
        <w:ind w:left="720" w:hanging="36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Retrieve courses with the highest number of registrations. </w:t>
      </w:r>
    </w:p>
    <w:p w14:paraId="00000178">
      <w:pPr>
        <w:rPr>
          <w:sz w:val="30"/>
          <w:szCs w:val="30"/>
        </w:rPr>
      </w:pPr>
      <w:r>
        <w:rPr>
          <w:sz w:val="30"/>
          <w:szCs w:val="30"/>
          <w:rtl w:val="0"/>
        </w:rPr>
        <w:t>Prompt:</w:t>
      </w:r>
    </w:p>
    <w:p w14:paraId="00000179">
      <w:pPr>
        <w:rPr>
          <w:sz w:val="30"/>
          <w:szCs w:val="30"/>
        </w:rPr>
      </w:pPr>
    </w:p>
    <w:p w14:paraId="0000017A">
      <w:pPr>
        <w:rPr>
          <w:sz w:val="30"/>
          <w:szCs w:val="30"/>
        </w:rPr>
      </w:pPr>
      <w:r>
        <w:rPr>
          <w:sz w:val="30"/>
          <w:szCs w:val="30"/>
          <w:rtl w:val="0"/>
        </w:rPr>
        <w:t>Create SQLite schema for Students, Courses, Faculty, Registrations with relationships.</w:t>
      </w:r>
    </w:p>
    <w:p w14:paraId="0000017B">
      <w:pPr>
        <w:rPr>
          <w:sz w:val="30"/>
          <w:szCs w:val="30"/>
        </w:rPr>
      </w:pPr>
    </w:p>
    <w:p w14:paraId="0000017C">
      <w:pPr>
        <w:rPr>
          <w:sz w:val="30"/>
          <w:szCs w:val="30"/>
        </w:rPr>
      </w:pPr>
      <w:r>
        <w:rPr>
          <w:sz w:val="30"/>
          <w:szCs w:val="30"/>
          <w:rtl w:val="0"/>
        </w:rPr>
        <w:t>Write queries:</w:t>
      </w:r>
    </w:p>
    <w:p w14:paraId="0000017D">
      <w:pPr>
        <w:rPr>
          <w:sz w:val="30"/>
          <w:szCs w:val="30"/>
        </w:rPr>
      </w:pPr>
      <w:r>
        <w:rPr>
          <w:sz w:val="30"/>
          <w:szCs w:val="30"/>
          <w:rtl w:val="0"/>
        </w:rPr>
        <w:t>- students in a course</w:t>
      </w:r>
    </w:p>
    <w:p w14:paraId="0000017E">
      <w:pPr>
        <w:rPr>
          <w:sz w:val="30"/>
          <w:szCs w:val="30"/>
        </w:rPr>
      </w:pPr>
      <w:r>
        <w:rPr>
          <w:sz w:val="30"/>
          <w:szCs w:val="30"/>
          <w:rtl w:val="0"/>
        </w:rPr>
        <w:t>- faculty teaching &gt;2 courses</w:t>
      </w:r>
    </w:p>
    <w:p w14:paraId="0000017F">
      <w:pPr>
        <w:rPr>
          <w:sz w:val="30"/>
          <w:szCs w:val="30"/>
        </w:rPr>
      </w:pPr>
      <w:r>
        <w:rPr>
          <w:sz w:val="30"/>
          <w:szCs w:val="30"/>
          <w:rtl w:val="0"/>
        </w:rPr>
        <w:t>- most registered courses</w:t>
      </w:r>
    </w:p>
    <w:p w14:paraId="00000180">
      <w:pPr>
        <w:rPr>
          <w:sz w:val="30"/>
          <w:szCs w:val="30"/>
        </w:rPr>
      </w:pPr>
      <w:r>
        <w:rPr>
          <w:sz w:val="30"/>
          <w:szCs w:val="30"/>
          <w:rtl w:val="0"/>
        </w:rPr>
        <w:t>Use JOINs.</w:t>
      </w:r>
    </w:p>
    <w:p w14:paraId="00000181">
      <w:pPr>
        <w:rPr>
          <w:sz w:val="30"/>
          <w:szCs w:val="30"/>
        </w:rPr>
      </w:pPr>
    </w:p>
    <w:p w14:paraId="00000182">
      <w:pPr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sz w:val="30"/>
          <w:szCs w:val="30"/>
          <w:rtl w:val="0"/>
        </w:rPr>
        <w:t>Code:</w:t>
      </w:r>
    </w:p>
    <w:p w14:paraId="00000183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Drop tables if they exist</w:t>
      </w:r>
    </w:p>
    <w:p w14:paraId="0000018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8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8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8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8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89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Create tables</w:t>
      </w:r>
    </w:p>
    <w:p w14:paraId="0000018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Faculty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18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8C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</w:p>
    <w:p w14:paraId="0000018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8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18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90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9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9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Faculty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9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9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Students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19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96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NULL</w:t>
      </w:r>
    </w:p>
    <w:p w14:paraId="00000197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98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</w:p>
    <w:p w14:paraId="00000199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registration_id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9A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9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,</w:t>
      </w:r>
    </w:p>
    <w:p w14:paraId="0000019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Students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</w:t>
      </w:r>
    </w:p>
    <w:p w14:paraId="0000019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</w:t>
      </w:r>
    </w:p>
    <w:p w14:paraId="0000019E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9F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A0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Sample data insertion</w:t>
      </w:r>
    </w:p>
    <w:p w14:paraId="000001A1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Faculty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'Dr. Smith'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'Dr. Johnson'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'Dr. Lee'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A2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'Math 101'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'Math 103'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'History 201'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'Science 301'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'Math 102'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'History 202'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'Science 302'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A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Students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'Alice'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'Bob'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'Charlie'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A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A5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);</w:t>
      </w:r>
    </w:p>
    <w:p w14:paraId="000001A6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A7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students in a course</w:t>
      </w:r>
    </w:p>
    <w:p w14:paraId="000001A8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course_name</w:t>
      </w:r>
    </w:p>
    <w:p w14:paraId="000001A9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</w:t>
      </w:r>
    </w:p>
    <w:p w14:paraId="000001AA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student_id</w:t>
      </w:r>
    </w:p>
    <w:p w14:paraId="000001AB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</w:p>
    <w:p w14:paraId="000001AC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>'Math 101'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AD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AE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faculty teaching &gt;2 courses</w:t>
      </w:r>
    </w:p>
    <w:p w14:paraId="000001AF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course_count</w:t>
      </w:r>
    </w:p>
    <w:p w14:paraId="000001B0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</w:t>
      </w:r>
    </w:p>
    <w:p w14:paraId="000001B1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faculty_id</w:t>
      </w:r>
    </w:p>
    <w:p w14:paraId="000001B2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name</w:t>
      </w:r>
    </w:p>
    <w:p w14:paraId="000001B3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HAVING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&gt;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B4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</w:p>
    <w:p w14:paraId="000001B5">
      <w:pPr>
        <w:shd w:val="clear" w:fill="1F1F1F"/>
        <w:spacing w:line="325" w:lineRule="auto"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>-- Query: most registered courses</w:t>
      </w:r>
    </w:p>
    <w:p w14:paraId="000001B6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>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registration_id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registration_count</w:t>
      </w:r>
    </w:p>
    <w:p w14:paraId="000001B7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</w:p>
    <w:p w14:paraId="000001B8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</w:p>
    <w:p w14:paraId="000001B9">
      <w:pPr>
        <w:shd w:val="clear" w:fill="1F1F1F"/>
        <w:spacing w:line="325" w:lineRule="auto"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course_name</w:t>
      </w:r>
    </w:p>
    <w:p w14:paraId="000001BA">
      <w:pPr>
        <w:shd w:val="clear" w:fill="1F1F1F"/>
        <w:spacing w:line="325" w:lineRule="auto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>registration_count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DESC</w:t>
      </w:r>
    </w:p>
    <w:p w14:paraId="000001BB">
      <w:pPr>
        <w:shd w:val="clear" w:fill="1F1F1F"/>
        <w:spacing w:line="325" w:lineRule="auto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>LIMIT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>;</w:t>
      </w:r>
    </w:p>
    <w:p w14:paraId="000001BC">
      <w:pPr>
        <w:rPr>
          <w:sz w:val="30"/>
          <w:szCs w:val="30"/>
        </w:rPr>
      </w:pPr>
    </w:p>
    <w:p w14:paraId="000001BD">
      <w:pPr>
        <w:rPr>
          <w:sz w:val="30"/>
          <w:szCs w:val="30"/>
        </w:rPr>
      </w:pPr>
      <w:r>
        <w:br w:type="page"/>
      </w:r>
    </w:p>
    <w:p w14:paraId="000001BE">
      <w:pPr>
        <w:rPr>
          <w:sz w:val="30"/>
          <w:szCs w:val="30"/>
        </w:rPr>
      </w:pPr>
      <w:r>
        <w:rPr>
          <w:sz w:val="30"/>
          <w:szCs w:val="30"/>
          <w:rtl w:val="0"/>
        </w:rPr>
        <w:t>Output:</w:t>
      </w:r>
    </w:p>
    <w:p w14:paraId="000001BF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C0">
      <w:pPr>
        <w:spacing w:before="240" w:after="240"/>
        <w:rPr>
          <w:b/>
          <w:bCs/>
          <w:sz w:val="30"/>
          <w:szCs w:val="30"/>
        </w:rPr>
      </w:pPr>
    </w:p>
    <w:p w14:paraId="000001C1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Explanation:</w:t>
      </w:r>
    </w:p>
    <w:p w14:paraId="000001C2">
      <w:pPr>
        <w:numPr>
          <w:ilvl w:val="0"/>
          <w:numId w:val="30"/>
        </w:numPr>
        <w:spacing w:before="24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Students, Courses, Faculty, and Registrations tables are created with relationships.</w:t>
      </w:r>
    </w:p>
    <w:p w14:paraId="000001C3">
      <w:pPr>
        <w:numPr>
          <w:ilvl w:val="0"/>
          <w:numId w:val="30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The registrations table handles many-to-many relationships between students and courses.</w:t>
      </w:r>
    </w:p>
    <w:p w14:paraId="000001C4">
      <w:pPr>
        <w:numPr>
          <w:ilvl w:val="0"/>
          <w:numId w:val="30"/>
        </w:numPr>
        <w:spacing w:before="0" w:beforeAutospacing="0" w:after="0" w:afterAutospacing="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JOIN is used to retrieve combined data.</w:t>
      </w:r>
    </w:p>
    <w:p w14:paraId="000001C5">
      <w:pPr>
        <w:numPr>
          <w:ilvl w:val="0"/>
          <w:numId w:val="30"/>
        </w:numPr>
        <w:spacing w:before="0" w:beforeAutospacing="0" w:after="240"/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Aggregate functions help find faculty load and popular courses. </w:t>
      </w:r>
    </w:p>
    <w:p w14:paraId="000001C6">
      <w:pPr>
        <w:rPr>
          <w:sz w:val="30"/>
          <w:szCs w:val="30"/>
        </w:rPr>
      </w:pPr>
    </w:p>
    <w:p w14:paraId="000001C7">
      <w:pPr>
        <w:rPr>
          <w:sz w:val="30"/>
          <w:szCs w:val="30"/>
        </w:rPr>
      </w:pPr>
    </w:p>
    <w:sectPr>
      <w:headerReference r:id="rId5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702120B-05BC-450B-8A22-3D0B3597565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04702AC-EC4A-47F1-BA11-57B428958DB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DE7FF01-27FA-43F4-8367-8EAA1E4602E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161B539-CDF3-4364-8ED9-8A495E695B3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C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39A0D9AC"/>
    <w:multiLevelType w:val="multilevel"/>
    <w:tmpl w:val="39A0D9A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8"/>
  </w:num>
  <w:num w:numId="3">
    <w:abstractNumId w:val="23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7"/>
  </w:num>
  <w:num w:numId="9">
    <w:abstractNumId w:val="13"/>
  </w:num>
  <w:num w:numId="10">
    <w:abstractNumId w:val="0"/>
  </w:num>
  <w:num w:numId="11">
    <w:abstractNumId w:val="18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1"/>
  </w:num>
  <w:num w:numId="21">
    <w:abstractNumId w:val="25"/>
  </w:num>
  <w:num w:numId="22">
    <w:abstractNumId w:val="15"/>
  </w:num>
  <w:num w:numId="23">
    <w:abstractNumId w:val="20"/>
  </w:num>
  <w:num w:numId="24">
    <w:abstractNumId w:val="3"/>
  </w:num>
  <w:num w:numId="25">
    <w:abstractNumId w:val="29"/>
  </w:num>
  <w:num w:numId="26">
    <w:abstractNumId w:val="28"/>
  </w:num>
  <w:num w:numId="27">
    <w:abstractNumId w:val="5"/>
  </w:num>
  <w:num w:numId="28">
    <w:abstractNumId w:val="26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00C61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2026-04-17T06:21:42Z</dcterms:created>
  <dc:creator>moham</dc:creator>
  <cp:lastModifiedBy>2303A 51521</cp:lastModifiedBy>
  <dcterms:modified xsi:type="dcterms:W3CDTF">2026-04-17T06:22:02Z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AF23FEAD93DD47C79091BEFC465B73B2_12</vt:lpwstr>
  </property>
</Properties>
</file>